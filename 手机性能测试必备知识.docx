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keepLines/>
        <w:spacing w:before="340" w:after="330" w:line="578" w:lineRule="auto"/>
        <w:ind w:left="0" w:right="0" w:firstLine="0"/>
        <w:jc w:val="both"/>
        <w:rPr>
          <w:rFonts w:ascii="Calibri" w:hAnsi="Calibri" w:eastAsia="Calibri" w:cs="Calibri"/>
          <w:b/>
          <w:color w:val="auto"/>
          <w:spacing w:val="0"/>
          <w:position w:val="0"/>
          <w:sz w:val="44"/>
          <w:shd w:val="clear" w:fill="auto"/>
        </w:rPr>
      </w:pPr>
      <w:r>
        <w:rPr>
          <w:rFonts w:ascii="宋体" w:hAnsi="宋体" w:eastAsia="宋体" w:cs="宋体"/>
          <w:b/>
          <w:color w:val="auto"/>
          <w:spacing w:val="0"/>
          <w:position w:val="0"/>
          <w:sz w:val="44"/>
          <w:shd w:val="clear" w:fill="auto"/>
        </w:rPr>
        <w:t>手机性能测试基础理论</w:t>
      </w:r>
    </w:p>
    <w:p>
      <w:pPr>
        <w:keepNext/>
        <w:keepLines/>
        <w:spacing w:before="260" w:after="260" w:line="416" w:lineRule="auto"/>
        <w:ind w:left="0" w:right="0" w:firstLine="0"/>
        <w:jc w:val="both"/>
        <w:rPr>
          <w:rFonts w:ascii="Cambria" w:hAnsi="Cambria" w:eastAsia="Cambria" w:cs="Cambria"/>
          <w:b/>
          <w:color w:val="auto"/>
          <w:spacing w:val="0"/>
          <w:position w:val="0"/>
          <w:sz w:val="32"/>
          <w:shd w:val="clear" w:fill="auto"/>
        </w:rPr>
      </w:pPr>
      <w:r>
        <w:rPr>
          <w:rFonts w:ascii="宋体" w:hAnsi="宋体" w:eastAsia="宋体" w:cs="宋体"/>
          <w:b/>
          <w:color w:val="auto"/>
          <w:spacing w:val="0"/>
          <w:position w:val="0"/>
          <w:sz w:val="32"/>
          <w:shd w:val="clear" w:fill="auto"/>
        </w:rPr>
        <w:t>手机性能测试概念</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手机性能测试跟功能不一样。它有两个必要条件，一个是</w:t>
      </w:r>
      <w:r>
        <w:rPr>
          <w:rFonts w:ascii="宋体" w:hAnsi="宋体" w:eastAsia="宋体" w:cs="宋体"/>
          <w:color w:val="FF0000"/>
          <w:spacing w:val="0"/>
          <w:position w:val="0"/>
          <w:sz w:val="21"/>
          <w:shd w:val="clear" w:fill="auto"/>
        </w:rPr>
        <w:t>必须是主要用户场景</w:t>
      </w:r>
      <w:r>
        <w:rPr>
          <w:rFonts w:ascii="宋体" w:hAnsi="宋体" w:eastAsia="宋体" w:cs="宋体"/>
          <w:color w:val="auto"/>
          <w:spacing w:val="0"/>
          <w:position w:val="0"/>
          <w:sz w:val="21"/>
          <w:shd w:val="clear" w:fill="auto"/>
        </w:rPr>
        <w:t>，一个是功能必须是</w:t>
      </w:r>
      <w:r>
        <w:rPr>
          <w:rFonts w:ascii="宋体" w:hAnsi="宋体" w:eastAsia="宋体" w:cs="宋体"/>
          <w:color w:val="FF0000"/>
          <w:spacing w:val="0"/>
          <w:position w:val="0"/>
          <w:sz w:val="21"/>
          <w:shd w:val="clear" w:fill="auto"/>
        </w:rPr>
        <w:t>已经通过一定的功能测试</w:t>
      </w:r>
      <w:r>
        <w:rPr>
          <w:rFonts w:ascii="宋体" w:hAnsi="宋体" w:eastAsia="宋体" w:cs="宋体"/>
          <w:color w:val="auto"/>
          <w:spacing w:val="0"/>
          <w:position w:val="0"/>
          <w:sz w:val="21"/>
          <w:shd w:val="clear" w:fill="auto"/>
        </w:rPr>
        <w:t>。</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如果该功能不是用户主要场景，则很可能花费大量时间做的性能测试只是浪费时间在了非主要场景；如果贸然把未进行功能测试的项目直接测试性能，那有可能在性能测试中发现了功能测试的问题，并且性能测试的部署时间远远大于功能测试，造成浪费时间。目前而言，手机性能测试的主要步骤是通过一定的操作，再读取程序或手机整体的数据表现，获得性能数据再进行分析</w:t>
      </w:r>
      <w:r>
        <w:rPr>
          <w:rFonts w:ascii="Calibri" w:hAnsi="Calibri" w:eastAsia="Calibri" w:cs="Calibri"/>
          <w:color w:val="auto"/>
          <w:spacing w:val="0"/>
          <w:position w:val="0"/>
          <w:sz w:val="21"/>
          <w:shd w:val="clear" w:fill="auto"/>
        </w:rPr>
        <w:t>,</w:t>
      </w:r>
      <w:r>
        <w:rPr>
          <w:rFonts w:ascii="宋体" w:hAnsi="宋体" w:eastAsia="宋体" w:cs="宋体"/>
          <w:color w:val="auto"/>
          <w:spacing w:val="0"/>
          <w:position w:val="0"/>
          <w:sz w:val="21"/>
          <w:shd w:val="clear" w:fill="auto"/>
        </w:rPr>
        <w:t>这是符合</w:t>
      </w:r>
      <w:r>
        <w:rPr>
          <w:rFonts w:ascii="Calibri" w:hAnsi="Calibri" w:eastAsia="Calibri" w:cs="Calibri"/>
          <w:color w:val="auto"/>
          <w:spacing w:val="0"/>
          <w:position w:val="0"/>
          <w:sz w:val="21"/>
          <w:shd w:val="clear" w:fill="auto"/>
        </w:rPr>
        <w:t>LoadRunner</w:t>
      </w:r>
      <w:r>
        <w:rPr>
          <w:rFonts w:ascii="宋体" w:hAnsi="宋体" w:eastAsia="宋体" w:cs="宋体"/>
          <w:color w:val="auto"/>
          <w:spacing w:val="0"/>
          <w:position w:val="0"/>
          <w:sz w:val="21"/>
          <w:shd w:val="clear" w:fill="auto"/>
        </w:rPr>
        <w:t>等性能测试工具的标准测试流程。</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个人认为，手机性能测试是一项严谨的测试，因为性能测试中有很多干扰测试结果的因素</w:t>
      </w:r>
      <w:r>
        <w:rPr>
          <w:rFonts w:ascii="Calibri" w:hAnsi="Calibri" w:eastAsia="Calibri" w:cs="Calibri"/>
          <w:color w:val="auto"/>
          <w:spacing w:val="0"/>
          <w:position w:val="0"/>
          <w:sz w:val="21"/>
          <w:shd w:val="clear" w:fill="auto"/>
        </w:rPr>
        <w:t>(</w:t>
      </w:r>
      <w:r>
        <w:rPr>
          <w:rFonts w:ascii="宋体" w:hAnsi="宋体" w:eastAsia="宋体" w:cs="宋体"/>
          <w:color w:val="auto"/>
          <w:spacing w:val="0"/>
          <w:position w:val="0"/>
          <w:sz w:val="21"/>
          <w:shd w:val="clear" w:fill="auto"/>
        </w:rPr>
        <w:t>例如前后操作步骤不一致；测试实际执行步骤未达到测试要求，这种情况特别发生在我们对程序内部的一些运作机制上，测试工具读取数据导致的误差</w:t>
      </w:r>
      <w:r>
        <w:rPr>
          <w:rFonts w:ascii="Calibri" w:hAnsi="Calibri" w:eastAsia="Calibri" w:cs="Calibri"/>
          <w:color w:val="auto"/>
          <w:spacing w:val="0"/>
          <w:position w:val="0"/>
          <w:sz w:val="21"/>
          <w:shd w:val="clear" w:fill="auto"/>
        </w:rPr>
        <w:t>)</w:t>
      </w:r>
      <w:r>
        <w:rPr>
          <w:rFonts w:ascii="宋体" w:hAnsi="宋体" w:eastAsia="宋体" w:cs="宋体"/>
          <w:color w:val="auto"/>
          <w:spacing w:val="0"/>
          <w:position w:val="0"/>
          <w:sz w:val="21"/>
          <w:shd w:val="clear" w:fill="auto"/>
        </w:rPr>
        <w:t>，若不仔细设计性能测试，很容易导致性能测试的失败。其次，手机性能测试跟经验有很大关系，且需要大量时间去探索。例如之前的</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时间片测试，我们轻信一开始的</w:t>
      </w:r>
      <w:r>
        <w:rPr>
          <w:rFonts w:ascii="Calibri" w:hAnsi="Calibri" w:eastAsia="Calibri" w:cs="Calibri"/>
          <w:color w:val="auto"/>
          <w:spacing w:val="0"/>
          <w:position w:val="0"/>
          <w:sz w:val="21"/>
          <w:shd w:val="clear" w:fill="auto"/>
        </w:rPr>
        <w:t>10</w:t>
      </w:r>
      <w:r>
        <w:rPr>
          <w:rFonts w:ascii="宋体" w:hAnsi="宋体" w:eastAsia="宋体" w:cs="宋体"/>
          <w:color w:val="auto"/>
          <w:spacing w:val="0"/>
          <w:position w:val="0"/>
          <w:sz w:val="21"/>
          <w:shd w:val="clear" w:fill="auto"/>
        </w:rPr>
        <w:t>分钟</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电量测试，但通过测试发现，管家程序</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时间片在一开始的一小时内都保持比较高的水平，随后</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时间片占比会下降至一个较低的水平，如果只取前</w:t>
      </w:r>
      <w:r>
        <w:rPr>
          <w:rFonts w:ascii="Calibri" w:hAnsi="Calibri" w:eastAsia="Calibri" w:cs="Calibri"/>
          <w:color w:val="auto"/>
          <w:spacing w:val="0"/>
          <w:position w:val="0"/>
          <w:sz w:val="21"/>
          <w:shd w:val="clear" w:fill="auto"/>
        </w:rPr>
        <w:t>10</w:t>
      </w:r>
      <w:r>
        <w:rPr>
          <w:rFonts w:ascii="宋体" w:hAnsi="宋体" w:eastAsia="宋体" w:cs="宋体"/>
          <w:color w:val="auto"/>
          <w:spacing w:val="0"/>
          <w:position w:val="0"/>
          <w:sz w:val="21"/>
          <w:shd w:val="clear" w:fill="auto"/>
        </w:rPr>
        <w:t>分钟的</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时间片的话，会导致其测试结果的不稳定，所以测试改进至取两小时一次，并且取后一个小时稳定的</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时间片值。</w:t>
      </w: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图为</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时间时间片在记录了一个小时之后，出现了明显的下降（从</w:t>
      </w:r>
      <w:r>
        <w:rPr>
          <w:rFonts w:ascii="Calibri" w:hAnsi="Calibri" w:eastAsia="Calibri" w:cs="Calibri"/>
          <w:color w:val="auto"/>
          <w:spacing w:val="0"/>
          <w:position w:val="0"/>
          <w:sz w:val="21"/>
          <w:shd w:val="clear" w:fill="auto"/>
        </w:rPr>
        <w:t>100</w:t>
      </w:r>
      <w:r>
        <w:rPr>
          <w:rFonts w:ascii="宋体" w:hAnsi="宋体" w:eastAsia="宋体" w:cs="宋体"/>
          <w:color w:val="auto"/>
          <w:spacing w:val="0"/>
          <w:position w:val="0"/>
          <w:sz w:val="21"/>
          <w:shd w:val="clear" w:fill="auto"/>
        </w:rPr>
        <w:t>下降至</w:t>
      </w:r>
      <w:r>
        <w:rPr>
          <w:rFonts w:ascii="Calibri" w:hAnsi="Calibri" w:eastAsia="Calibri" w:cs="Calibri"/>
          <w:color w:val="auto"/>
          <w:spacing w:val="0"/>
          <w:position w:val="0"/>
          <w:sz w:val="21"/>
          <w:shd w:val="clear" w:fill="auto"/>
        </w:rPr>
        <w:t>70</w:t>
      </w:r>
      <w:r>
        <w:rPr>
          <w:rFonts w:ascii="宋体" w:hAnsi="宋体" w:eastAsia="宋体" w:cs="宋体"/>
          <w:color w:val="auto"/>
          <w:spacing w:val="0"/>
          <w:position w:val="0"/>
          <w:sz w:val="21"/>
          <w:shd w:val="clear" w:fill="auto"/>
        </w:rPr>
        <w:t>）</w:t>
      </w: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个人认为，要做好手机性能测试，还需要通晓很多知识，比如统计学，在对性能数据分析时起到重要作用；自动化办公</w:t>
      </w:r>
      <w:r>
        <w:rPr>
          <w:rFonts w:ascii="Calibri" w:hAnsi="Calibri" w:eastAsia="Calibri" w:cs="Calibri"/>
          <w:color w:val="auto"/>
          <w:spacing w:val="0"/>
          <w:position w:val="0"/>
          <w:sz w:val="21"/>
          <w:shd w:val="clear" w:fill="auto"/>
        </w:rPr>
        <w:t>VBA</w:t>
      </w:r>
      <w:r>
        <w:rPr>
          <w:rFonts w:ascii="宋体" w:hAnsi="宋体" w:eastAsia="宋体" w:cs="宋体"/>
          <w:color w:val="auto"/>
          <w:spacing w:val="0"/>
          <w:position w:val="0"/>
          <w:sz w:val="21"/>
          <w:shd w:val="clear" w:fill="auto"/>
        </w:rPr>
        <w:t>，能在提高数据处理上有大作为；获取性能数据的途径，比如性能工具或者</w:t>
      </w:r>
      <w:r>
        <w:rPr>
          <w:rFonts w:ascii="Calibri" w:hAnsi="Calibri" w:eastAsia="Calibri" w:cs="Calibri"/>
          <w:color w:val="auto"/>
          <w:spacing w:val="0"/>
          <w:position w:val="0"/>
          <w:sz w:val="21"/>
          <w:shd w:val="clear" w:fill="auto"/>
        </w:rPr>
        <w:t>SHELL</w:t>
      </w:r>
      <w:r>
        <w:rPr>
          <w:rFonts w:ascii="宋体" w:hAnsi="宋体" w:eastAsia="宋体" w:cs="宋体"/>
          <w:color w:val="auto"/>
          <w:spacing w:val="0"/>
          <w:position w:val="0"/>
          <w:sz w:val="21"/>
          <w:shd w:val="clear" w:fill="auto"/>
        </w:rPr>
        <w:t>脚本，可以使得数据源多样化以及产生数据对比，也可以在设计性能测试时，选用恰当的工具；对安卓系统机制的了解，有助于在设计性能测试时，选用恰当的方法，避免错误操作；对被测试业务的了解，有助于更正确的测试需要被测试的地方，以及避免测试不需要测试的地方；性能测试基础概念，什么是性能测试，为什么要做，如何做才能做的好，如何改进，这都需要花费大量时间去做；软件开发能力，知晓程序的运作，程序如何优化，什么是程序性能，衡量程序性能的指标，等等一系列的问题。</w:t>
      </w:r>
    </w:p>
    <w:p>
      <w:pPr>
        <w:keepNext/>
        <w:keepLines/>
        <w:spacing w:before="260" w:after="260" w:line="416" w:lineRule="auto"/>
        <w:ind w:left="0" w:right="0" w:firstLine="0"/>
        <w:jc w:val="both"/>
        <w:rPr>
          <w:rFonts w:ascii="Cambria" w:hAnsi="Cambria" w:eastAsia="Cambria" w:cs="Cambria"/>
          <w:b/>
          <w:color w:val="auto"/>
          <w:spacing w:val="0"/>
          <w:position w:val="0"/>
          <w:sz w:val="32"/>
          <w:shd w:val="clear" w:fill="auto"/>
        </w:rPr>
      </w:pPr>
      <w:r>
        <w:rPr>
          <w:rFonts w:ascii="宋体" w:hAnsi="宋体" w:eastAsia="宋体" w:cs="宋体"/>
          <w:b/>
          <w:color w:val="auto"/>
          <w:spacing w:val="0"/>
          <w:position w:val="0"/>
          <w:sz w:val="32"/>
          <w:shd w:val="clear" w:fill="auto"/>
        </w:rPr>
        <w:t>所需知识细则</w: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统计学</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ab/>
      </w:r>
      <w:r>
        <w:rPr>
          <w:rFonts w:ascii="宋体" w:hAnsi="宋体" w:eastAsia="宋体" w:cs="宋体"/>
          <w:color w:val="auto"/>
          <w:spacing w:val="0"/>
          <w:position w:val="0"/>
          <w:sz w:val="21"/>
          <w:shd w:val="clear" w:fill="auto"/>
        </w:rPr>
        <w:t>统计学是科学的基础，学好统计学，认知统计学是开启真正性能测试大门的第一道关口。我们必须清楚的认识到，人的直觉是不可靠的，人不可能全部分辨出一些细小的差别；分辨一些特殊的数据类型等等，只有依靠统计学，这一只“特殊的眼睛”，以精确的数据呈现，才能让我们清楚看到数据的原形，而不是一个大概的感觉。没有统计学，所谓的所有科学数据，皆不再靠谱。</w:t>
      </w:r>
    </w:p>
    <w:p>
      <w:pPr>
        <w:keepNext/>
        <w:keepLines/>
        <w:spacing w:before="280" w:after="290" w:line="376" w:lineRule="auto"/>
        <w:ind w:left="0" w:right="0" w:firstLine="0"/>
        <w:jc w:val="both"/>
        <w:rPr>
          <w:rFonts w:ascii="Cambria" w:hAnsi="Cambria" w:eastAsia="Cambria" w:cs="Cambria"/>
          <w:b/>
          <w:color w:val="auto"/>
          <w:spacing w:val="0"/>
          <w:position w:val="0"/>
          <w:sz w:val="28"/>
          <w:shd w:val="clear" w:fill="auto"/>
        </w:rPr>
      </w:pPr>
      <w:r>
        <w:rPr>
          <w:rFonts w:ascii="宋体" w:hAnsi="宋体" w:eastAsia="宋体" w:cs="宋体"/>
          <w:b/>
          <w:color w:val="auto"/>
          <w:spacing w:val="0"/>
          <w:position w:val="0"/>
          <w:sz w:val="28"/>
          <w:shd w:val="clear" w:fill="auto"/>
        </w:rPr>
        <w:t>常见统计数据</w:t>
      </w:r>
    </w:p>
    <w:p>
      <w:pPr>
        <w:spacing w:before="0" w:after="0" w:line="240" w:lineRule="auto"/>
        <w:ind w:left="0" w:right="0" w:firstLine="42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平均值、最大值、最小值，还未实现的方法：极大值、极小值（极大值极小值意为在一个区间内的最大最小值，在某些操作的波动过程中具有重要意义，而如果一次性能测试只分析最大值，可能就会忽略其他极大值，特别是在一个程序中有多个核心业务分时段运行时，尤其明显）</w:t>
      </w:r>
    </w:p>
    <w:p>
      <w:pPr>
        <w:keepNext/>
        <w:keepLines/>
        <w:spacing w:before="280" w:after="290" w:line="376" w:lineRule="auto"/>
        <w:ind w:left="0" w:right="0" w:firstLine="0"/>
        <w:jc w:val="both"/>
        <w:rPr>
          <w:rFonts w:ascii="Cambria" w:hAnsi="Cambria" w:eastAsia="Cambria" w:cs="Cambria"/>
          <w:b/>
          <w:color w:val="auto"/>
          <w:spacing w:val="0"/>
          <w:position w:val="0"/>
          <w:sz w:val="28"/>
          <w:shd w:val="clear" w:fill="auto"/>
        </w:rPr>
      </w:pPr>
      <w:r>
        <w:rPr>
          <w:rFonts w:ascii="宋体" w:hAnsi="宋体" w:eastAsia="宋体" w:cs="宋体"/>
          <w:b/>
          <w:color w:val="auto"/>
          <w:spacing w:val="0"/>
          <w:position w:val="0"/>
          <w:sz w:val="28"/>
          <w:shd w:val="clear" w:fill="auto"/>
        </w:rPr>
        <w:t>时间轴统计</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ab/>
      </w:r>
      <w:r>
        <w:rPr>
          <w:rFonts w:ascii="宋体" w:hAnsi="宋体" w:eastAsia="宋体" w:cs="宋体"/>
          <w:color w:val="auto"/>
          <w:spacing w:val="0"/>
          <w:position w:val="0"/>
          <w:sz w:val="21"/>
          <w:shd w:val="clear" w:fill="auto"/>
        </w:rPr>
        <w:t>时间轴的不准确意味着整个测试的不严谨不准确，所以时间轴的校正技术是非常重要的。很多时候，我们的测试工具不能正确反馈正确的时间轴，或者说，隔着比较长的时间才有一次数据，导致数据的显示不正常。只有时间轴校正了，数据才能更准确的显示出来。通常，我会把时间轴做成一秒一个数据，当然大部分的秒数是没有数据的，那么就必须采取一个合适的算法来使得每个格子都有值。对于</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时间片而言，它计算的是一个时间段间隔的累计值，那么如果把</w:t>
      </w:r>
      <w:r>
        <w:rPr>
          <w:rFonts w:ascii="Calibri" w:hAnsi="Calibri" w:eastAsia="Calibri" w:cs="Calibri"/>
          <w:color w:val="auto"/>
          <w:spacing w:val="0"/>
          <w:position w:val="0"/>
          <w:sz w:val="21"/>
          <w:shd w:val="clear" w:fill="auto"/>
        </w:rPr>
        <w:t>10</w:t>
      </w:r>
      <w:r>
        <w:rPr>
          <w:rFonts w:ascii="宋体" w:hAnsi="宋体" w:eastAsia="宋体" w:cs="宋体"/>
          <w:color w:val="auto"/>
          <w:spacing w:val="0"/>
          <w:position w:val="0"/>
          <w:sz w:val="21"/>
          <w:shd w:val="clear" w:fill="auto"/>
        </w:rPr>
        <w:t>秒内的</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时间片值，要分配在</w:t>
      </w:r>
      <w:r>
        <w:rPr>
          <w:rFonts w:ascii="Calibri" w:hAnsi="Calibri" w:eastAsia="Calibri" w:cs="Calibri"/>
          <w:color w:val="auto"/>
          <w:spacing w:val="0"/>
          <w:position w:val="0"/>
          <w:sz w:val="21"/>
          <w:shd w:val="clear" w:fill="auto"/>
        </w:rPr>
        <w:t>10</w:t>
      </w:r>
      <w:r>
        <w:rPr>
          <w:rFonts w:ascii="宋体" w:hAnsi="宋体" w:eastAsia="宋体" w:cs="宋体"/>
          <w:color w:val="auto"/>
          <w:spacing w:val="0"/>
          <w:position w:val="0"/>
          <w:sz w:val="21"/>
          <w:shd w:val="clear" w:fill="auto"/>
        </w:rPr>
        <w:t>个</w:t>
      </w:r>
      <w:r>
        <w:rPr>
          <w:rFonts w:ascii="Calibri" w:hAnsi="Calibri" w:eastAsia="Calibri" w:cs="Calibri"/>
          <w:color w:val="auto"/>
          <w:spacing w:val="0"/>
          <w:position w:val="0"/>
          <w:sz w:val="21"/>
          <w:shd w:val="clear" w:fill="auto"/>
        </w:rPr>
        <w:t>1</w:t>
      </w:r>
      <w:r>
        <w:rPr>
          <w:rFonts w:ascii="宋体" w:hAnsi="宋体" w:eastAsia="宋体" w:cs="宋体"/>
          <w:color w:val="auto"/>
          <w:spacing w:val="0"/>
          <w:position w:val="0"/>
          <w:sz w:val="21"/>
          <w:shd w:val="clear" w:fill="auto"/>
        </w:rPr>
        <w:t>秒内，就必须把</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时间片的值除以</w:t>
      </w:r>
      <w:r>
        <w:rPr>
          <w:rFonts w:ascii="Calibri" w:hAnsi="Calibri" w:eastAsia="Calibri" w:cs="Calibri"/>
          <w:color w:val="auto"/>
          <w:spacing w:val="0"/>
          <w:position w:val="0"/>
          <w:sz w:val="21"/>
          <w:shd w:val="clear" w:fill="auto"/>
        </w:rPr>
        <w:t>10</w:t>
      </w:r>
      <w:r>
        <w:rPr>
          <w:rFonts w:ascii="宋体" w:hAnsi="宋体" w:eastAsia="宋体" w:cs="宋体"/>
          <w:color w:val="auto"/>
          <w:spacing w:val="0"/>
          <w:position w:val="0"/>
          <w:sz w:val="21"/>
          <w:shd w:val="clear" w:fill="auto"/>
        </w:rPr>
        <w:t>（如图）。</w:t>
      </w:r>
    </w:p>
    <w:tbl>
      <w:tblPr>
        <w:tblStyle w:val="5"/>
        <w:tblW w:w="0" w:type="auto"/>
        <w:tblInd w:w="0" w:type="dxa"/>
        <w:tblLayout w:type="autofit"/>
        <w:tblCellMar>
          <w:top w:w="0" w:type="dxa"/>
          <w:left w:w="10" w:type="dxa"/>
          <w:bottom w:w="0" w:type="dxa"/>
          <w:right w:w="10" w:type="dxa"/>
        </w:tblCellMar>
      </w:tblPr>
      <w:tblGrid>
        <w:gridCol w:w="1380"/>
        <w:gridCol w:w="2220"/>
        <w:gridCol w:w="1420"/>
        <w:gridCol w:w="1480"/>
      </w:tblGrid>
      <w:tr>
        <w:tblPrEx>
          <w:tblCellMar>
            <w:top w:w="0" w:type="dxa"/>
            <w:left w:w="10" w:type="dxa"/>
            <w:bottom w:w="0" w:type="dxa"/>
            <w:right w:w="10" w:type="dxa"/>
          </w:tblCellMar>
        </w:tblPrEx>
        <w:trPr>
          <w:trHeight w:val="0" w:hRule="atLeast"/>
        </w:trPr>
        <w:tc>
          <w:tcPr>
            <w:tcW w:w="13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hd w:val="clear" w:fill="auto"/>
              </w:rPr>
            </w:pPr>
            <w:r>
              <w:rPr>
                <w:rFonts w:ascii="宋体" w:hAnsi="宋体" w:eastAsia="宋体" w:cs="宋体"/>
                <w:color w:val="auto"/>
                <w:spacing w:val="0"/>
                <w:position w:val="0"/>
                <w:sz w:val="21"/>
                <w:shd w:val="clear" w:fill="auto"/>
              </w:rPr>
              <w:t>校正前时间轴</w:t>
            </w:r>
          </w:p>
        </w:tc>
        <w:tc>
          <w:tcPr>
            <w:tcW w:w="22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时间片值</w:t>
            </w:r>
          </w:p>
        </w:tc>
        <w:tc>
          <w:tcPr>
            <w:tcW w:w="14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hd w:val="clear" w:fill="auto"/>
              </w:rPr>
            </w:pPr>
            <w:r>
              <w:rPr>
                <w:rFonts w:ascii="宋体" w:hAnsi="宋体" w:eastAsia="宋体" w:cs="宋体"/>
                <w:color w:val="auto"/>
                <w:spacing w:val="0"/>
                <w:position w:val="0"/>
                <w:sz w:val="21"/>
                <w:shd w:val="clear" w:fill="auto"/>
              </w:rPr>
              <w:t>校正后时间轴</w:t>
            </w:r>
          </w:p>
        </w:tc>
        <w:tc>
          <w:tcPr>
            <w:tcW w:w="14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时间片值</w:t>
            </w:r>
          </w:p>
        </w:tc>
      </w:tr>
      <w:tr>
        <w:tblPrEx>
          <w:tblCellMar>
            <w:top w:w="0" w:type="dxa"/>
            <w:left w:w="10" w:type="dxa"/>
            <w:bottom w:w="0" w:type="dxa"/>
            <w:right w:w="10" w:type="dxa"/>
          </w:tblCellMar>
        </w:tblPrEx>
        <w:trPr>
          <w:trHeight w:val="0" w:hRule="atLeast"/>
        </w:trPr>
        <w:tc>
          <w:tcPr>
            <w:tcW w:w="13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0:00:00</w:t>
            </w:r>
          </w:p>
        </w:tc>
        <w:tc>
          <w:tcPr>
            <w:tcW w:w="22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4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0:00:00</w:t>
            </w:r>
          </w:p>
        </w:tc>
        <w:tc>
          <w:tcPr>
            <w:tcW w:w="14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1</w:t>
            </w:r>
          </w:p>
        </w:tc>
      </w:tr>
      <w:tr>
        <w:tblPrEx>
          <w:tblCellMar>
            <w:top w:w="0" w:type="dxa"/>
            <w:left w:w="10" w:type="dxa"/>
            <w:bottom w:w="0" w:type="dxa"/>
            <w:right w:w="10" w:type="dxa"/>
          </w:tblCellMar>
        </w:tblPrEx>
        <w:trPr>
          <w:trHeight w:val="0" w:hRule="atLeast"/>
        </w:trPr>
        <w:tc>
          <w:tcPr>
            <w:tcW w:w="13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0:00:10</w:t>
            </w:r>
          </w:p>
        </w:tc>
        <w:tc>
          <w:tcPr>
            <w:tcW w:w="22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10</w:t>
            </w:r>
          </w:p>
        </w:tc>
        <w:tc>
          <w:tcPr>
            <w:tcW w:w="14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0:00:01</w:t>
            </w:r>
          </w:p>
        </w:tc>
        <w:tc>
          <w:tcPr>
            <w:tcW w:w="14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1</w:t>
            </w:r>
          </w:p>
        </w:tc>
      </w:tr>
      <w:tr>
        <w:tblPrEx>
          <w:tblCellMar>
            <w:top w:w="0" w:type="dxa"/>
            <w:left w:w="10" w:type="dxa"/>
            <w:bottom w:w="0" w:type="dxa"/>
            <w:right w:w="10" w:type="dxa"/>
          </w:tblCellMar>
        </w:tblPrEx>
        <w:trPr>
          <w:trHeight w:val="0" w:hRule="atLeast"/>
        </w:trPr>
        <w:tc>
          <w:tcPr>
            <w:tcW w:w="13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22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4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0:00:02</w:t>
            </w:r>
          </w:p>
        </w:tc>
        <w:tc>
          <w:tcPr>
            <w:tcW w:w="14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1</w:t>
            </w:r>
          </w:p>
        </w:tc>
      </w:tr>
      <w:tr>
        <w:tblPrEx>
          <w:tblCellMar>
            <w:top w:w="0" w:type="dxa"/>
            <w:left w:w="10" w:type="dxa"/>
            <w:bottom w:w="0" w:type="dxa"/>
            <w:right w:w="10" w:type="dxa"/>
          </w:tblCellMar>
        </w:tblPrEx>
        <w:trPr>
          <w:trHeight w:val="0" w:hRule="atLeast"/>
        </w:trPr>
        <w:tc>
          <w:tcPr>
            <w:tcW w:w="13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22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4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0:00:03</w:t>
            </w:r>
          </w:p>
        </w:tc>
        <w:tc>
          <w:tcPr>
            <w:tcW w:w="14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1</w:t>
            </w:r>
          </w:p>
        </w:tc>
      </w:tr>
      <w:tr>
        <w:tblPrEx>
          <w:tblCellMar>
            <w:top w:w="0" w:type="dxa"/>
            <w:left w:w="10" w:type="dxa"/>
            <w:bottom w:w="0" w:type="dxa"/>
            <w:right w:w="10" w:type="dxa"/>
          </w:tblCellMar>
        </w:tblPrEx>
        <w:trPr>
          <w:trHeight w:val="0" w:hRule="atLeast"/>
        </w:trPr>
        <w:tc>
          <w:tcPr>
            <w:tcW w:w="13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22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4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0:00:04</w:t>
            </w:r>
          </w:p>
        </w:tc>
        <w:tc>
          <w:tcPr>
            <w:tcW w:w="14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1</w:t>
            </w:r>
          </w:p>
        </w:tc>
      </w:tr>
      <w:tr>
        <w:tblPrEx>
          <w:tblCellMar>
            <w:top w:w="0" w:type="dxa"/>
            <w:left w:w="10" w:type="dxa"/>
            <w:bottom w:w="0" w:type="dxa"/>
            <w:right w:w="10" w:type="dxa"/>
          </w:tblCellMar>
        </w:tblPrEx>
        <w:trPr>
          <w:trHeight w:val="0" w:hRule="atLeast"/>
        </w:trPr>
        <w:tc>
          <w:tcPr>
            <w:tcW w:w="13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22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4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0:00:05</w:t>
            </w:r>
          </w:p>
        </w:tc>
        <w:tc>
          <w:tcPr>
            <w:tcW w:w="14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1</w:t>
            </w:r>
          </w:p>
        </w:tc>
      </w:tr>
      <w:tr>
        <w:tblPrEx>
          <w:tblCellMar>
            <w:top w:w="0" w:type="dxa"/>
            <w:left w:w="10" w:type="dxa"/>
            <w:bottom w:w="0" w:type="dxa"/>
            <w:right w:w="10" w:type="dxa"/>
          </w:tblCellMar>
        </w:tblPrEx>
        <w:trPr>
          <w:trHeight w:val="0" w:hRule="atLeast"/>
        </w:trPr>
        <w:tc>
          <w:tcPr>
            <w:tcW w:w="13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22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4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0:00:06</w:t>
            </w:r>
          </w:p>
        </w:tc>
        <w:tc>
          <w:tcPr>
            <w:tcW w:w="14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1</w:t>
            </w:r>
          </w:p>
        </w:tc>
      </w:tr>
      <w:tr>
        <w:tblPrEx>
          <w:tblCellMar>
            <w:top w:w="0" w:type="dxa"/>
            <w:left w:w="10" w:type="dxa"/>
            <w:bottom w:w="0" w:type="dxa"/>
            <w:right w:w="10" w:type="dxa"/>
          </w:tblCellMar>
        </w:tblPrEx>
        <w:trPr>
          <w:trHeight w:val="0" w:hRule="atLeast"/>
        </w:trPr>
        <w:tc>
          <w:tcPr>
            <w:tcW w:w="13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22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4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0:00:07</w:t>
            </w:r>
          </w:p>
        </w:tc>
        <w:tc>
          <w:tcPr>
            <w:tcW w:w="14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1</w:t>
            </w:r>
          </w:p>
        </w:tc>
      </w:tr>
      <w:tr>
        <w:tblPrEx>
          <w:tblCellMar>
            <w:top w:w="0" w:type="dxa"/>
            <w:left w:w="10" w:type="dxa"/>
            <w:bottom w:w="0" w:type="dxa"/>
            <w:right w:w="10" w:type="dxa"/>
          </w:tblCellMar>
        </w:tblPrEx>
        <w:trPr>
          <w:trHeight w:val="0" w:hRule="atLeast"/>
        </w:trPr>
        <w:tc>
          <w:tcPr>
            <w:tcW w:w="13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22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4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0:00:08</w:t>
            </w:r>
          </w:p>
        </w:tc>
        <w:tc>
          <w:tcPr>
            <w:tcW w:w="14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1</w:t>
            </w:r>
          </w:p>
        </w:tc>
      </w:tr>
      <w:tr>
        <w:tblPrEx>
          <w:tblCellMar>
            <w:top w:w="0" w:type="dxa"/>
            <w:left w:w="10" w:type="dxa"/>
            <w:bottom w:w="0" w:type="dxa"/>
            <w:right w:w="10" w:type="dxa"/>
          </w:tblCellMar>
        </w:tblPrEx>
        <w:trPr>
          <w:trHeight w:val="0" w:hRule="atLeast"/>
        </w:trPr>
        <w:tc>
          <w:tcPr>
            <w:tcW w:w="13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22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4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0:00:09</w:t>
            </w:r>
          </w:p>
        </w:tc>
        <w:tc>
          <w:tcPr>
            <w:tcW w:w="14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1</w:t>
            </w:r>
          </w:p>
        </w:tc>
      </w:tr>
      <w:tr>
        <w:tblPrEx>
          <w:tblCellMar>
            <w:top w:w="0" w:type="dxa"/>
            <w:left w:w="10" w:type="dxa"/>
            <w:bottom w:w="0" w:type="dxa"/>
            <w:right w:w="10" w:type="dxa"/>
          </w:tblCellMar>
        </w:tblPrEx>
        <w:trPr>
          <w:trHeight w:val="0" w:hRule="atLeast"/>
        </w:trPr>
        <w:tc>
          <w:tcPr>
            <w:tcW w:w="13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22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4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0:00:10</w:t>
            </w:r>
          </w:p>
        </w:tc>
        <w:tc>
          <w:tcPr>
            <w:tcW w:w="14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1</w:t>
            </w:r>
          </w:p>
        </w:tc>
      </w:tr>
    </w:tbl>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ab/>
      </w:r>
      <w:r>
        <w:rPr>
          <w:rFonts w:ascii="宋体" w:hAnsi="宋体" w:eastAsia="宋体" w:cs="宋体"/>
          <w:color w:val="auto"/>
          <w:spacing w:val="0"/>
          <w:position w:val="0"/>
          <w:sz w:val="21"/>
          <w:shd w:val="clear" w:fill="auto"/>
        </w:rPr>
        <w:t>如果是内存值的话，我们则可以直接取附近值的得数，不需要采取均分的方法分散的方法。（这是一般用</w:t>
      </w:r>
      <w:r>
        <w:rPr>
          <w:rFonts w:ascii="Calibri" w:hAnsi="Calibri" w:eastAsia="Calibri" w:cs="Calibri"/>
          <w:color w:val="auto"/>
          <w:spacing w:val="0"/>
          <w:position w:val="0"/>
          <w:sz w:val="21"/>
          <w:shd w:val="clear" w:fill="auto"/>
        </w:rPr>
        <w:t>vlookup</w:t>
      </w:r>
      <w:r>
        <w:rPr>
          <w:rFonts w:ascii="宋体" w:hAnsi="宋体" w:eastAsia="宋体" w:cs="宋体"/>
          <w:color w:val="auto"/>
          <w:spacing w:val="0"/>
          <w:position w:val="0"/>
          <w:sz w:val="21"/>
          <w:shd w:val="clear" w:fill="auto"/>
        </w:rPr>
        <w:t>模糊匹配得出的结果）</w:t>
      </w:r>
    </w:p>
    <w:tbl>
      <w:tblPr>
        <w:tblStyle w:val="5"/>
        <w:tblW w:w="0" w:type="auto"/>
        <w:tblInd w:w="0" w:type="dxa"/>
        <w:tblLayout w:type="autofit"/>
        <w:tblCellMar>
          <w:top w:w="0" w:type="dxa"/>
          <w:left w:w="10" w:type="dxa"/>
          <w:bottom w:w="0" w:type="dxa"/>
          <w:right w:w="10" w:type="dxa"/>
        </w:tblCellMar>
      </w:tblPr>
      <w:tblGrid>
        <w:gridCol w:w="1720"/>
        <w:gridCol w:w="1560"/>
        <w:gridCol w:w="2220"/>
        <w:gridCol w:w="1480"/>
      </w:tblGrid>
      <w:tr>
        <w:tblPrEx>
          <w:tblCellMar>
            <w:top w:w="0" w:type="dxa"/>
            <w:left w:w="10" w:type="dxa"/>
            <w:bottom w:w="0" w:type="dxa"/>
            <w:right w:w="10" w:type="dxa"/>
          </w:tblCellMar>
        </w:tblPrEx>
        <w:trPr>
          <w:trHeight w:val="0" w:hRule="atLeast"/>
        </w:trPr>
        <w:tc>
          <w:tcPr>
            <w:tcW w:w="17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hd w:val="clear" w:fill="auto"/>
              </w:rPr>
            </w:pPr>
            <w:r>
              <w:rPr>
                <w:rFonts w:ascii="宋体" w:hAnsi="宋体" w:eastAsia="宋体" w:cs="宋体"/>
                <w:color w:val="auto"/>
                <w:spacing w:val="0"/>
                <w:position w:val="0"/>
                <w:sz w:val="21"/>
                <w:shd w:val="clear" w:fill="auto"/>
              </w:rPr>
              <w:t>校正前内存值</w:t>
            </w: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hd w:val="clear" w:fill="auto"/>
              </w:rPr>
            </w:pPr>
            <w:r>
              <w:rPr>
                <w:rFonts w:ascii="宋体" w:hAnsi="宋体" w:eastAsia="宋体" w:cs="宋体"/>
                <w:color w:val="auto"/>
                <w:spacing w:val="0"/>
                <w:position w:val="0"/>
                <w:sz w:val="21"/>
                <w:shd w:val="clear" w:fill="auto"/>
              </w:rPr>
              <w:t>校正前内存值</w:t>
            </w:r>
          </w:p>
        </w:tc>
        <w:tc>
          <w:tcPr>
            <w:tcW w:w="22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hd w:val="clear" w:fill="auto"/>
              </w:rPr>
            </w:pPr>
            <w:r>
              <w:rPr>
                <w:rFonts w:ascii="宋体" w:hAnsi="宋体" w:eastAsia="宋体" w:cs="宋体"/>
                <w:color w:val="auto"/>
                <w:spacing w:val="0"/>
                <w:position w:val="0"/>
                <w:sz w:val="21"/>
                <w:shd w:val="clear" w:fill="auto"/>
              </w:rPr>
              <w:t>校正后内存值</w:t>
            </w:r>
          </w:p>
        </w:tc>
        <w:tc>
          <w:tcPr>
            <w:tcW w:w="14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hd w:val="clear" w:fill="auto"/>
              </w:rPr>
            </w:pPr>
            <w:r>
              <w:rPr>
                <w:rFonts w:ascii="宋体" w:hAnsi="宋体" w:eastAsia="宋体" w:cs="宋体"/>
                <w:color w:val="auto"/>
                <w:spacing w:val="0"/>
                <w:position w:val="0"/>
                <w:sz w:val="21"/>
                <w:shd w:val="clear" w:fill="auto"/>
              </w:rPr>
              <w:t>校正后内存值</w:t>
            </w:r>
          </w:p>
        </w:tc>
      </w:tr>
      <w:tr>
        <w:tblPrEx>
          <w:tblCellMar>
            <w:top w:w="0" w:type="dxa"/>
            <w:left w:w="10" w:type="dxa"/>
            <w:bottom w:w="0" w:type="dxa"/>
            <w:right w:w="10" w:type="dxa"/>
          </w:tblCellMar>
        </w:tblPrEx>
        <w:trPr>
          <w:trHeight w:val="0" w:hRule="atLeast"/>
        </w:trPr>
        <w:tc>
          <w:tcPr>
            <w:tcW w:w="17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0:00:00</w:t>
            </w: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10000</w:t>
            </w:r>
          </w:p>
        </w:tc>
        <w:tc>
          <w:tcPr>
            <w:tcW w:w="22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0:00:00</w:t>
            </w:r>
          </w:p>
        </w:tc>
        <w:tc>
          <w:tcPr>
            <w:tcW w:w="14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10000</w:t>
            </w:r>
          </w:p>
        </w:tc>
      </w:tr>
      <w:tr>
        <w:tblPrEx>
          <w:tblCellMar>
            <w:top w:w="0" w:type="dxa"/>
            <w:left w:w="10" w:type="dxa"/>
            <w:bottom w:w="0" w:type="dxa"/>
            <w:right w:w="10" w:type="dxa"/>
          </w:tblCellMar>
        </w:tblPrEx>
        <w:trPr>
          <w:trHeight w:val="0" w:hRule="atLeast"/>
        </w:trPr>
        <w:tc>
          <w:tcPr>
            <w:tcW w:w="17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0:00:10</w:t>
            </w: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11000</w:t>
            </w:r>
          </w:p>
        </w:tc>
        <w:tc>
          <w:tcPr>
            <w:tcW w:w="22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0:00:01</w:t>
            </w:r>
          </w:p>
        </w:tc>
        <w:tc>
          <w:tcPr>
            <w:tcW w:w="14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10000</w:t>
            </w:r>
          </w:p>
        </w:tc>
      </w:tr>
      <w:tr>
        <w:tblPrEx>
          <w:tblCellMar>
            <w:top w:w="0" w:type="dxa"/>
            <w:left w:w="10" w:type="dxa"/>
            <w:bottom w:w="0" w:type="dxa"/>
            <w:right w:w="10" w:type="dxa"/>
          </w:tblCellMar>
        </w:tblPrEx>
        <w:trPr>
          <w:trHeight w:val="0" w:hRule="atLeast"/>
        </w:trPr>
        <w:tc>
          <w:tcPr>
            <w:tcW w:w="17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22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0:00:02</w:t>
            </w:r>
          </w:p>
        </w:tc>
        <w:tc>
          <w:tcPr>
            <w:tcW w:w="14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10000</w:t>
            </w:r>
          </w:p>
        </w:tc>
      </w:tr>
      <w:tr>
        <w:tblPrEx>
          <w:tblCellMar>
            <w:top w:w="0" w:type="dxa"/>
            <w:left w:w="10" w:type="dxa"/>
            <w:bottom w:w="0" w:type="dxa"/>
            <w:right w:w="10" w:type="dxa"/>
          </w:tblCellMar>
        </w:tblPrEx>
        <w:trPr>
          <w:trHeight w:val="0" w:hRule="atLeast"/>
        </w:trPr>
        <w:tc>
          <w:tcPr>
            <w:tcW w:w="17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22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0:00:03</w:t>
            </w:r>
          </w:p>
        </w:tc>
        <w:tc>
          <w:tcPr>
            <w:tcW w:w="14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10000</w:t>
            </w:r>
          </w:p>
        </w:tc>
      </w:tr>
      <w:tr>
        <w:tblPrEx>
          <w:tblCellMar>
            <w:top w:w="0" w:type="dxa"/>
            <w:left w:w="10" w:type="dxa"/>
            <w:bottom w:w="0" w:type="dxa"/>
            <w:right w:w="10" w:type="dxa"/>
          </w:tblCellMar>
        </w:tblPrEx>
        <w:trPr>
          <w:trHeight w:val="0" w:hRule="atLeast"/>
        </w:trPr>
        <w:tc>
          <w:tcPr>
            <w:tcW w:w="17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22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0:00:04</w:t>
            </w:r>
          </w:p>
        </w:tc>
        <w:tc>
          <w:tcPr>
            <w:tcW w:w="14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10000</w:t>
            </w:r>
          </w:p>
        </w:tc>
      </w:tr>
      <w:tr>
        <w:tblPrEx>
          <w:tblCellMar>
            <w:top w:w="0" w:type="dxa"/>
            <w:left w:w="10" w:type="dxa"/>
            <w:bottom w:w="0" w:type="dxa"/>
            <w:right w:w="10" w:type="dxa"/>
          </w:tblCellMar>
        </w:tblPrEx>
        <w:trPr>
          <w:trHeight w:val="0" w:hRule="atLeast"/>
        </w:trPr>
        <w:tc>
          <w:tcPr>
            <w:tcW w:w="17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22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0:00:05</w:t>
            </w:r>
          </w:p>
        </w:tc>
        <w:tc>
          <w:tcPr>
            <w:tcW w:w="14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10000</w:t>
            </w:r>
          </w:p>
        </w:tc>
      </w:tr>
      <w:tr>
        <w:tblPrEx>
          <w:tblCellMar>
            <w:top w:w="0" w:type="dxa"/>
            <w:left w:w="10" w:type="dxa"/>
            <w:bottom w:w="0" w:type="dxa"/>
            <w:right w:w="10" w:type="dxa"/>
          </w:tblCellMar>
        </w:tblPrEx>
        <w:trPr>
          <w:trHeight w:val="0" w:hRule="atLeast"/>
        </w:trPr>
        <w:tc>
          <w:tcPr>
            <w:tcW w:w="17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22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0:00:06</w:t>
            </w:r>
          </w:p>
        </w:tc>
        <w:tc>
          <w:tcPr>
            <w:tcW w:w="14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10000</w:t>
            </w:r>
          </w:p>
        </w:tc>
      </w:tr>
      <w:tr>
        <w:tblPrEx>
          <w:tblCellMar>
            <w:top w:w="0" w:type="dxa"/>
            <w:left w:w="10" w:type="dxa"/>
            <w:bottom w:w="0" w:type="dxa"/>
            <w:right w:w="10" w:type="dxa"/>
          </w:tblCellMar>
        </w:tblPrEx>
        <w:trPr>
          <w:trHeight w:val="0" w:hRule="atLeast"/>
        </w:trPr>
        <w:tc>
          <w:tcPr>
            <w:tcW w:w="17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22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0:00:07</w:t>
            </w:r>
          </w:p>
        </w:tc>
        <w:tc>
          <w:tcPr>
            <w:tcW w:w="14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10000</w:t>
            </w:r>
          </w:p>
        </w:tc>
      </w:tr>
      <w:tr>
        <w:tblPrEx>
          <w:tblCellMar>
            <w:top w:w="0" w:type="dxa"/>
            <w:left w:w="10" w:type="dxa"/>
            <w:bottom w:w="0" w:type="dxa"/>
            <w:right w:w="10" w:type="dxa"/>
          </w:tblCellMar>
        </w:tblPrEx>
        <w:trPr>
          <w:trHeight w:val="0" w:hRule="atLeast"/>
        </w:trPr>
        <w:tc>
          <w:tcPr>
            <w:tcW w:w="17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22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0:00:08</w:t>
            </w:r>
          </w:p>
        </w:tc>
        <w:tc>
          <w:tcPr>
            <w:tcW w:w="14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10000</w:t>
            </w:r>
          </w:p>
        </w:tc>
      </w:tr>
      <w:tr>
        <w:tblPrEx>
          <w:tblCellMar>
            <w:top w:w="0" w:type="dxa"/>
            <w:left w:w="10" w:type="dxa"/>
            <w:bottom w:w="0" w:type="dxa"/>
            <w:right w:w="10" w:type="dxa"/>
          </w:tblCellMar>
        </w:tblPrEx>
        <w:trPr>
          <w:trHeight w:val="0" w:hRule="atLeast"/>
        </w:trPr>
        <w:tc>
          <w:tcPr>
            <w:tcW w:w="17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22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0:00:09</w:t>
            </w:r>
          </w:p>
        </w:tc>
        <w:tc>
          <w:tcPr>
            <w:tcW w:w="14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10000</w:t>
            </w:r>
          </w:p>
        </w:tc>
      </w:tr>
      <w:tr>
        <w:tblPrEx>
          <w:tblCellMar>
            <w:top w:w="0" w:type="dxa"/>
            <w:left w:w="10" w:type="dxa"/>
            <w:bottom w:w="0" w:type="dxa"/>
            <w:right w:w="10" w:type="dxa"/>
          </w:tblCellMar>
        </w:tblPrEx>
        <w:trPr>
          <w:trHeight w:val="0" w:hRule="atLeast"/>
        </w:trPr>
        <w:tc>
          <w:tcPr>
            <w:tcW w:w="17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22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0:00:10</w:t>
            </w:r>
          </w:p>
        </w:tc>
        <w:tc>
          <w:tcPr>
            <w:tcW w:w="14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11000</w:t>
            </w:r>
          </w:p>
        </w:tc>
      </w:tr>
    </w:tbl>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br w:type="textWrapping"/>
      </w:r>
      <w:r>
        <w:rPr>
          <w:rFonts w:ascii="Calibri" w:hAnsi="Calibri" w:eastAsia="Calibri" w:cs="Calibri"/>
          <w:color w:val="auto"/>
          <w:spacing w:val="0"/>
          <w:position w:val="0"/>
          <w:sz w:val="21"/>
          <w:shd w:val="clear" w:fill="auto"/>
        </w:rPr>
        <w:tab/>
      </w:r>
      <w:r>
        <w:rPr>
          <w:rFonts w:ascii="宋体" w:hAnsi="宋体" w:eastAsia="宋体" w:cs="宋体"/>
          <w:color w:val="auto"/>
          <w:spacing w:val="0"/>
          <w:position w:val="0"/>
          <w:sz w:val="21"/>
          <w:shd w:val="clear" w:fill="auto"/>
        </w:rPr>
        <w:t>但这样做还不太完美，因为我们不知道在这</w:t>
      </w:r>
      <w:r>
        <w:rPr>
          <w:rFonts w:ascii="Calibri" w:hAnsi="Calibri" w:eastAsia="Calibri" w:cs="Calibri"/>
          <w:color w:val="auto"/>
          <w:spacing w:val="0"/>
          <w:position w:val="0"/>
          <w:sz w:val="21"/>
          <w:shd w:val="clear" w:fill="auto"/>
        </w:rPr>
        <w:t>10</w:t>
      </w:r>
      <w:r>
        <w:rPr>
          <w:rFonts w:ascii="宋体" w:hAnsi="宋体" w:eastAsia="宋体" w:cs="宋体"/>
          <w:color w:val="auto"/>
          <w:spacing w:val="0"/>
          <w:position w:val="0"/>
          <w:sz w:val="21"/>
          <w:shd w:val="clear" w:fill="auto"/>
        </w:rPr>
        <w:t>秒内，内存陡然增加了，如果是这样直接匹配，未免太鲁莽，所以我建议还是用猜测的方法，采取一个差值缓慢变化的算法，来计算这</w:t>
      </w:r>
      <w:r>
        <w:rPr>
          <w:rFonts w:ascii="Calibri" w:hAnsi="Calibri" w:eastAsia="Calibri" w:cs="Calibri"/>
          <w:color w:val="auto"/>
          <w:spacing w:val="0"/>
          <w:position w:val="0"/>
          <w:sz w:val="21"/>
          <w:shd w:val="clear" w:fill="auto"/>
        </w:rPr>
        <w:t>10</w:t>
      </w:r>
      <w:r>
        <w:rPr>
          <w:rFonts w:ascii="宋体" w:hAnsi="宋体" w:eastAsia="宋体" w:cs="宋体"/>
          <w:color w:val="auto"/>
          <w:spacing w:val="0"/>
          <w:position w:val="0"/>
          <w:sz w:val="21"/>
          <w:shd w:val="clear" w:fill="auto"/>
        </w:rPr>
        <w:t>秒内，值的变化。</w:t>
      </w:r>
    </w:p>
    <w:tbl>
      <w:tblPr>
        <w:tblStyle w:val="5"/>
        <w:tblW w:w="0" w:type="auto"/>
        <w:tblInd w:w="0" w:type="dxa"/>
        <w:tblLayout w:type="autofit"/>
        <w:tblCellMar>
          <w:top w:w="0" w:type="dxa"/>
          <w:left w:w="10" w:type="dxa"/>
          <w:bottom w:w="0" w:type="dxa"/>
          <w:right w:w="10" w:type="dxa"/>
        </w:tblCellMar>
      </w:tblPr>
      <w:tblGrid>
        <w:gridCol w:w="1560"/>
        <w:gridCol w:w="1560"/>
        <w:gridCol w:w="1560"/>
        <w:gridCol w:w="1560"/>
      </w:tblGrid>
      <w:tr>
        <w:tblPrEx>
          <w:tblCellMar>
            <w:top w:w="0" w:type="dxa"/>
            <w:left w:w="10" w:type="dxa"/>
            <w:bottom w:w="0" w:type="dxa"/>
            <w:right w:w="10" w:type="dxa"/>
          </w:tblCellMar>
        </w:tblPrEx>
        <w:trPr>
          <w:trHeight w:val="0" w:hRule="atLeast"/>
        </w:trPr>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hd w:val="clear" w:fill="auto"/>
              </w:rPr>
            </w:pPr>
            <w:r>
              <w:rPr>
                <w:rFonts w:ascii="宋体" w:hAnsi="宋体" w:eastAsia="宋体" w:cs="宋体"/>
                <w:color w:val="auto"/>
                <w:spacing w:val="0"/>
                <w:position w:val="0"/>
                <w:sz w:val="21"/>
                <w:shd w:val="clear" w:fill="auto"/>
              </w:rPr>
              <w:t>校正前内存值</w:t>
            </w: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hd w:val="clear" w:fill="auto"/>
              </w:rPr>
            </w:pPr>
            <w:r>
              <w:rPr>
                <w:rFonts w:ascii="宋体" w:hAnsi="宋体" w:eastAsia="宋体" w:cs="宋体"/>
                <w:color w:val="auto"/>
                <w:spacing w:val="0"/>
                <w:position w:val="0"/>
                <w:sz w:val="21"/>
                <w:shd w:val="clear" w:fill="auto"/>
              </w:rPr>
              <w:t>校正前内存值</w:t>
            </w: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hd w:val="clear" w:fill="auto"/>
              </w:rPr>
            </w:pPr>
            <w:r>
              <w:rPr>
                <w:rFonts w:ascii="宋体" w:hAnsi="宋体" w:eastAsia="宋体" w:cs="宋体"/>
                <w:color w:val="auto"/>
                <w:spacing w:val="0"/>
                <w:position w:val="0"/>
                <w:sz w:val="21"/>
                <w:shd w:val="clear" w:fill="auto"/>
              </w:rPr>
              <w:t>校正后内存值</w:t>
            </w: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spacing w:val="0"/>
                <w:position w:val="0"/>
                <w:shd w:val="clear" w:fill="auto"/>
              </w:rPr>
            </w:pPr>
            <w:r>
              <w:rPr>
                <w:rFonts w:ascii="宋体" w:hAnsi="宋体" w:eastAsia="宋体" w:cs="宋体"/>
                <w:color w:val="FF0000"/>
                <w:spacing w:val="0"/>
                <w:position w:val="0"/>
                <w:sz w:val="21"/>
                <w:shd w:val="clear" w:fill="auto"/>
              </w:rPr>
              <w:t>校正后内存值</w:t>
            </w:r>
          </w:p>
        </w:tc>
      </w:tr>
      <w:tr>
        <w:tblPrEx>
          <w:tblCellMar>
            <w:top w:w="0" w:type="dxa"/>
            <w:left w:w="10" w:type="dxa"/>
            <w:bottom w:w="0" w:type="dxa"/>
            <w:right w:w="10" w:type="dxa"/>
          </w:tblCellMar>
        </w:tblPrEx>
        <w:trPr>
          <w:trHeight w:val="0" w:hRule="atLeast"/>
        </w:trPr>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0:00:00</w:t>
            </w: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10000</w:t>
            </w: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0:00:00</w:t>
            </w: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spacing w:val="0"/>
                <w:position w:val="0"/>
                <w:shd w:val="clear" w:fill="auto"/>
              </w:rPr>
            </w:pPr>
            <w:r>
              <w:rPr>
                <w:rFonts w:ascii="Calibri" w:hAnsi="Calibri" w:eastAsia="Calibri" w:cs="Calibri"/>
                <w:color w:val="FF0000"/>
                <w:spacing w:val="0"/>
                <w:position w:val="0"/>
                <w:sz w:val="21"/>
                <w:shd w:val="clear" w:fill="auto"/>
              </w:rPr>
              <w:t>10000</w:t>
            </w:r>
          </w:p>
        </w:tc>
      </w:tr>
      <w:tr>
        <w:tblPrEx>
          <w:tblCellMar>
            <w:top w:w="0" w:type="dxa"/>
            <w:left w:w="10" w:type="dxa"/>
            <w:bottom w:w="0" w:type="dxa"/>
            <w:right w:w="10" w:type="dxa"/>
          </w:tblCellMar>
        </w:tblPrEx>
        <w:trPr>
          <w:trHeight w:val="0" w:hRule="atLeast"/>
        </w:trPr>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0:00:10</w:t>
            </w: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11000</w:t>
            </w: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0:00:01</w:t>
            </w: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spacing w:val="0"/>
                <w:position w:val="0"/>
                <w:shd w:val="clear" w:fill="auto"/>
              </w:rPr>
            </w:pPr>
            <w:r>
              <w:rPr>
                <w:rFonts w:ascii="Calibri" w:hAnsi="Calibri" w:eastAsia="Calibri" w:cs="Calibri"/>
                <w:color w:val="FF0000"/>
                <w:spacing w:val="0"/>
                <w:position w:val="0"/>
                <w:sz w:val="21"/>
                <w:shd w:val="clear" w:fill="auto"/>
              </w:rPr>
              <w:t>10100</w:t>
            </w:r>
          </w:p>
        </w:tc>
      </w:tr>
      <w:tr>
        <w:tblPrEx>
          <w:tblCellMar>
            <w:top w:w="0" w:type="dxa"/>
            <w:left w:w="10" w:type="dxa"/>
            <w:bottom w:w="0" w:type="dxa"/>
            <w:right w:w="10" w:type="dxa"/>
          </w:tblCellMar>
        </w:tblPrEx>
        <w:trPr>
          <w:trHeight w:val="0" w:hRule="atLeast"/>
        </w:trPr>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0:00:02</w:t>
            </w: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spacing w:val="0"/>
                <w:position w:val="0"/>
                <w:shd w:val="clear" w:fill="auto"/>
              </w:rPr>
            </w:pPr>
            <w:r>
              <w:rPr>
                <w:rFonts w:ascii="Calibri" w:hAnsi="Calibri" w:eastAsia="Calibri" w:cs="Calibri"/>
                <w:color w:val="FF0000"/>
                <w:spacing w:val="0"/>
                <w:position w:val="0"/>
                <w:sz w:val="21"/>
                <w:shd w:val="clear" w:fill="auto"/>
              </w:rPr>
              <w:t>10200</w:t>
            </w:r>
          </w:p>
        </w:tc>
      </w:tr>
      <w:tr>
        <w:tblPrEx>
          <w:tblCellMar>
            <w:top w:w="0" w:type="dxa"/>
            <w:left w:w="10" w:type="dxa"/>
            <w:bottom w:w="0" w:type="dxa"/>
            <w:right w:w="10" w:type="dxa"/>
          </w:tblCellMar>
        </w:tblPrEx>
        <w:trPr>
          <w:trHeight w:val="0" w:hRule="atLeast"/>
        </w:trPr>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0:00:03</w:t>
            </w: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spacing w:val="0"/>
                <w:position w:val="0"/>
                <w:shd w:val="clear" w:fill="auto"/>
              </w:rPr>
            </w:pPr>
            <w:r>
              <w:rPr>
                <w:rFonts w:ascii="Calibri" w:hAnsi="Calibri" w:eastAsia="Calibri" w:cs="Calibri"/>
                <w:color w:val="FF0000"/>
                <w:spacing w:val="0"/>
                <w:position w:val="0"/>
                <w:sz w:val="21"/>
                <w:shd w:val="clear" w:fill="auto"/>
              </w:rPr>
              <w:t>10300</w:t>
            </w:r>
          </w:p>
        </w:tc>
      </w:tr>
      <w:tr>
        <w:tblPrEx>
          <w:tblCellMar>
            <w:top w:w="0" w:type="dxa"/>
            <w:left w:w="10" w:type="dxa"/>
            <w:bottom w:w="0" w:type="dxa"/>
            <w:right w:w="10" w:type="dxa"/>
          </w:tblCellMar>
        </w:tblPrEx>
        <w:trPr>
          <w:trHeight w:val="0" w:hRule="atLeast"/>
        </w:trPr>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0:00:04</w:t>
            </w: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spacing w:val="0"/>
                <w:position w:val="0"/>
                <w:shd w:val="clear" w:fill="auto"/>
              </w:rPr>
            </w:pPr>
            <w:r>
              <w:rPr>
                <w:rFonts w:ascii="Calibri" w:hAnsi="Calibri" w:eastAsia="Calibri" w:cs="Calibri"/>
                <w:color w:val="FF0000"/>
                <w:spacing w:val="0"/>
                <w:position w:val="0"/>
                <w:sz w:val="21"/>
                <w:shd w:val="clear" w:fill="auto"/>
              </w:rPr>
              <w:t>10400</w:t>
            </w:r>
          </w:p>
        </w:tc>
      </w:tr>
      <w:tr>
        <w:tblPrEx>
          <w:tblCellMar>
            <w:top w:w="0" w:type="dxa"/>
            <w:left w:w="10" w:type="dxa"/>
            <w:bottom w:w="0" w:type="dxa"/>
            <w:right w:w="10" w:type="dxa"/>
          </w:tblCellMar>
        </w:tblPrEx>
        <w:trPr>
          <w:trHeight w:val="0" w:hRule="atLeast"/>
        </w:trPr>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0:00:05</w:t>
            </w: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spacing w:val="0"/>
                <w:position w:val="0"/>
                <w:shd w:val="clear" w:fill="auto"/>
              </w:rPr>
            </w:pPr>
            <w:r>
              <w:rPr>
                <w:rFonts w:ascii="Calibri" w:hAnsi="Calibri" w:eastAsia="Calibri" w:cs="Calibri"/>
                <w:color w:val="FF0000"/>
                <w:spacing w:val="0"/>
                <w:position w:val="0"/>
                <w:sz w:val="21"/>
                <w:shd w:val="clear" w:fill="auto"/>
              </w:rPr>
              <w:t>10500</w:t>
            </w:r>
          </w:p>
        </w:tc>
      </w:tr>
      <w:tr>
        <w:tblPrEx>
          <w:tblCellMar>
            <w:top w:w="0" w:type="dxa"/>
            <w:left w:w="10" w:type="dxa"/>
            <w:bottom w:w="0" w:type="dxa"/>
            <w:right w:w="10" w:type="dxa"/>
          </w:tblCellMar>
        </w:tblPrEx>
        <w:trPr>
          <w:trHeight w:val="0" w:hRule="atLeast"/>
        </w:trPr>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0:00:06</w:t>
            </w: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spacing w:val="0"/>
                <w:position w:val="0"/>
                <w:shd w:val="clear" w:fill="auto"/>
              </w:rPr>
            </w:pPr>
            <w:r>
              <w:rPr>
                <w:rFonts w:ascii="Calibri" w:hAnsi="Calibri" w:eastAsia="Calibri" w:cs="Calibri"/>
                <w:color w:val="FF0000"/>
                <w:spacing w:val="0"/>
                <w:position w:val="0"/>
                <w:sz w:val="21"/>
                <w:shd w:val="clear" w:fill="auto"/>
              </w:rPr>
              <w:t>10600</w:t>
            </w:r>
          </w:p>
        </w:tc>
      </w:tr>
      <w:tr>
        <w:tblPrEx>
          <w:tblCellMar>
            <w:top w:w="0" w:type="dxa"/>
            <w:left w:w="10" w:type="dxa"/>
            <w:bottom w:w="0" w:type="dxa"/>
            <w:right w:w="10" w:type="dxa"/>
          </w:tblCellMar>
        </w:tblPrEx>
        <w:trPr>
          <w:trHeight w:val="0" w:hRule="atLeast"/>
        </w:trPr>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0:00:07</w:t>
            </w: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spacing w:val="0"/>
                <w:position w:val="0"/>
                <w:shd w:val="clear" w:fill="auto"/>
              </w:rPr>
            </w:pPr>
            <w:r>
              <w:rPr>
                <w:rFonts w:ascii="Calibri" w:hAnsi="Calibri" w:eastAsia="Calibri" w:cs="Calibri"/>
                <w:color w:val="FF0000"/>
                <w:spacing w:val="0"/>
                <w:position w:val="0"/>
                <w:sz w:val="21"/>
                <w:shd w:val="clear" w:fill="auto"/>
              </w:rPr>
              <w:t>10700</w:t>
            </w:r>
          </w:p>
        </w:tc>
      </w:tr>
      <w:tr>
        <w:tblPrEx>
          <w:tblCellMar>
            <w:top w:w="0" w:type="dxa"/>
            <w:left w:w="10" w:type="dxa"/>
            <w:bottom w:w="0" w:type="dxa"/>
            <w:right w:w="10" w:type="dxa"/>
          </w:tblCellMar>
        </w:tblPrEx>
        <w:trPr>
          <w:trHeight w:val="0" w:hRule="atLeast"/>
        </w:trPr>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0:00:08</w:t>
            </w: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spacing w:val="0"/>
                <w:position w:val="0"/>
                <w:shd w:val="clear" w:fill="auto"/>
              </w:rPr>
            </w:pPr>
            <w:r>
              <w:rPr>
                <w:rFonts w:ascii="Calibri" w:hAnsi="Calibri" w:eastAsia="Calibri" w:cs="Calibri"/>
                <w:color w:val="FF0000"/>
                <w:spacing w:val="0"/>
                <w:position w:val="0"/>
                <w:sz w:val="21"/>
                <w:shd w:val="clear" w:fill="auto"/>
              </w:rPr>
              <w:t>10800</w:t>
            </w:r>
          </w:p>
        </w:tc>
      </w:tr>
      <w:tr>
        <w:tblPrEx>
          <w:tblCellMar>
            <w:top w:w="0" w:type="dxa"/>
            <w:left w:w="10" w:type="dxa"/>
            <w:bottom w:w="0" w:type="dxa"/>
            <w:right w:w="10" w:type="dxa"/>
          </w:tblCellMar>
        </w:tblPrEx>
        <w:trPr>
          <w:trHeight w:val="0" w:hRule="atLeast"/>
        </w:trPr>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0:00:09</w:t>
            </w: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spacing w:val="0"/>
                <w:position w:val="0"/>
                <w:shd w:val="clear" w:fill="auto"/>
              </w:rPr>
            </w:pPr>
            <w:r>
              <w:rPr>
                <w:rFonts w:ascii="Calibri" w:hAnsi="Calibri" w:eastAsia="Calibri" w:cs="Calibri"/>
                <w:color w:val="FF0000"/>
                <w:spacing w:val="0"/>
                <w:position w:val="0"/>
                <w:sz w:val="21"/>
                <w:shd w:val="clear" w:fill="auto"/>
              </w:rPr>
              <w:t>10900</w:t>
            </w:r>
          </w:p>
        </w:tc>
      </w:tr>
      <w:tr>
        <w:tblPrEx>
          <w:tblCellMar>
            <w:top w:w="0" w:type="dxa"/>
            <w:left w:w="10" w:type="dxa"/>
            <w:bottom w:w="0" w:type="dxa"/>
            <w:right w:w="10" w:type="dxa"/>
          </w:tblCellMar>
        </w:tblPrEx>
        <w:trPr>
          <w:trHeight w:val="0" w:hRule="atLeast"/>
        </w:trPr>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0:00:10</w:t>
            </w: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spacing w:val="0"/>
                <w:position w:val="0"/>
                <w:shd w:val="clear" w:fill="auto"/>
              </w:rPr>
            </w:pPr>
            <w:r>
              <w:rPr>
                <w:rFonts w:ascii="Calibri" w:hAnsi="Calibri" w:eastAsia="Calibri" w:cs="Calibri"/>
                <w:color w:val="FF0000"/>
                <w:spacing w:val="0"/>
                <w:position w:val="0"/>
                <w:sz w:val="21"/>
                <w:shd w:val="clear" w:fill="auto"/>
              </w:rPr>
              <w:t>11000</w:t>
            </w:r>
          </w:p>
        </w:tc>
      </w:tr>
    </w:tbl>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以上的方法皆是我自创的，个人认为如果有条件，采取上述算法是最好的，如果由于技术的不允许，不采用以上技术也可以，但可能会引入更多误差，这个算法已经是在秒级上最大程度减少了误差的产生。</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ab/>
      </w:r>
      <w:r>
        <w:rPr>
          <w:rFonts w:ascii="宋体" w:hAnsi="宋体" w:eastAsia="宋体" w:cs="宋体"/>
          <w:color w:val="auto"/>
          <w:spacing w:val="0"/>
          <w:position w:val="0"/>
          <w:sz w:val="21"/>
          <w:shd w:val="clear" w:fill="auto"/>
        </w:rPr>
        <w:t>统计学对性能测试的影响还不止于此，本人水平也有限，希望读者能够自行思考，创造更多新的方法，优化整个性能测试。</w:t>
      </w:r>
    </w:p>
    <w:p>
      <w:pPr>
        <w:keepNext/>
        <w:keepLines/>
        <w:spacing w:before="280" w:after="290" w:line="376" w:lineRule="auto"/>
        <w:ind w:left="0" w:right="0" w:firstLine="0"/>
        <w:jc w:val="both"/>
        <w:rPr>
          <w:rFonts w:ascii="Cambria" w:hAnsi="Cambria" w:eastAsia="Cambria" w:cs="Cambria"/>
          <w:b/>
          <w:color w:val="auto"/>
          <w:spacing w:val="0"/>
          <w:position w:val="0"/>
          <w:sz w:val="28"/>
          <w:shd w:val="clear" w:fill="auto"/>
        </w:rPr>
      </w:pPr>
      <w:r>
        <w:rPr>
          <w:rFonts w:ascii="宋体" w:hAnsi="宋体" w:eastAsia="宋体" w:cs="宋体"/>
          <w:b/>
          <w:color w:val="auto"/>
          <w:spacing w:val="0"/>
          <w:position w:val="0"/>
          <w:sz w:val="28"/>
          <w:shd w:val="clear" w:fill="auto"/>
        </w:rPr>
        <w:t>数据分析</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某些数据是需要进行分析才能发现问题，特别是一次较长过程的性能测试，我们可能可以发现很多数据异常的地方，通常瓶颈就出现在这些异常的地方。所谓数据异常，就是最大最小值。我们需要结合手机当前运行什么状态，来判断是什么行为导致异常的。</w:t>
      </w: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业务</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业务是测试的基础中的基础，找出主要页面的性能问题，是性能测试的主要目的。不懂业务，你所测试的性能，背后所代表的真正含义你也无从知晓。很多时候，我们测试发现了很多性能问题，但由于其对业务的影响不大，或者说出问题的地方，业务并不重要，可降低它的重要程度。千万不要认为发现了任何性能问题就可以高兴的手舞足蹈，很可能你发现的问题，只是一个微不足道的地方，让自己懊恼许多。</w: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Android</w:t>
      </w:r>
      <w:r>
        <w:rPr>
          <w:rFonts w:ascii="宋体" w:hAnsi="宋体" w:eastAsia="宋体" w:cs="宋体"/>
          <w:b/>
          <w:color w:val="auto"/>
          <w:spacing w:val="0"/>
          <w:position w:val="0"/>
          <w:sz w:val="32"/>
          <w:shd w:val="clear" w:fill="auto"/>
        </w:rPr>
        <w:t>系统</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ab/>
      </w:r>
      <w:r>
        <w:rPr>
          <w:rFonts w:ascii="Calibri" w:hAnsi="Calibri" w:eastAsia="Calibri" w:cs="Calibri"/>
          <w:color w:val="auto"/>
          <w:spacing w:val="0"/>
          <w:position w:val="0"/>
          <w:sz w:val="21"/>
          <w:shd w:val="clear" w:fill="auto"/>
        </w:rPr>
        <w:t>Android</w:t>
      </w:r>
      <w:r>
        <w:rPr>
          <w:rFonts w:ascii="宋体" w:hAnsi="宋体" w:eastAsia="宋体" w:cs="宋体"/>
          <w:color w:val="auto"/>
          <w:spacing w:val="0"/>
          <w:position w:val="0"/>
          <w:sz w:val="21"/>
          <w:shd w:val="clear" w:fill="auto"/>
        </w:rPr>
        <w:t>系统的熟悉对性能测试发挥着不可磨灭的作用，很多人不知道安卓程序的机制，甚至连安装包是什么都不知道，这样是无法正确理解性能测试的机理的。需要了解的知识有很多，包括线程进程、程序的概念、安卓的各个窗口框架直至安卓的整个框架。</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ab/>
      </w:r>
      <w:r>
        <w:rPr>
          <w:rFonts w:ascii="Calibri" w:hAnsi="Calibri" w:eastAsia="Calibri" w:cs="Calibri"/>
          <w:color w:val="auto"/>
          <w:spacing w:val="0"/>
          <w:position w:val="0"/>
          <w:sz w:val="21"/>
          <w:shd w:val="clear" w:fill="auto"/>
        </w:rPr>
        <w:t>Activity</w:t>
      </w:r>
      <w:r>
        <w:rPr>
          <w:rFonts w:ascii="宋体" w:hAnsi="宋体" w:eastAsia="宋体" w:cs="宋体"/>
          <w:color w:val="auto"/>
          <w:spacing w:val="0"/>
          <w:position w:val="0"/>
          <w:sz w:val="21"/>
          <w:shd w:val="clear" w:fill="auto"/>
        </w:rPr>
        <w:t>的生命周期、</w:t>
      </w:r>
      <w:r>
        <w:rPr>
          <w:rFonts w:ascii="Calibri" w:hAnsi="Calibri" w:eastAsia="Calibri" w:cs="Calibri"/>
          <w:color w:val="auto"/>
          <w:spacing w:val="0"/>
          <w:position w:val="0"/>
          <w:sz w:val="21"/>
          <w:shd w:val="clear" w:fill="auto"/>
        </w:rPr>
        <w:t>Activity</w:t>
      </w:r>
      <w:r>
        <w:rPr>
          <w:rFonts w:ascii="宋体" w:hAnsi="宋体" w:eastAsia="宋体" w:cs="宋体"/>
          <w:color w:val="auto"/>
          <w:spacing w:val="0"/>
          <w:position w:val="0"/>
          <w:sz w:val="21"/>
          <w:shd w:val="clear" w:fill="auto"/>
        </w:rPr>
        <w:t>的跳转，</w:t>
      </w:r>
      <w:r>
        <w:rPr>
          <w:rFonts w:ascii="Calibri" w:hAnsi="Calibri" w:eastAsia="Calibri" w:cs="Calibri"/>
          <w:color w:val="auto"/>
          <w:spacing w:val="0"/>
          <w:position w:val="0"/>
          <w:sz w:val="21"/>
          <w:shd w:val="clear" w:fill="auto"/>
        </w:rPr>
        <w:t>Activity</w:t>
      </w:r>
      <w:r>
        <w:rPr>
          <w:rFonts w:ascii="宋体" w:hAnsi="宋体" w:eastAsia="宋体" w:cs="宋体"/>
          <w:color w:val="auto"/>
          <w:spacing w:val="0"/>
          <w:position w:val="0"/>
          <w:sz w:val="21"/>
          <w:shd w:val="clear" w:fill="auto"/>
        </w:rPr>
        <w:t>加载过程。</w:t>
      </w:r>
      <w:r>
        <w:rPr>
          <w:rFonts w:ascii="Calibri" w:hAnsi="Calibri" w:eastAsia="Calibri" w:cs="Calibri"/>
          <w:color w:val="auto"/>
          <w:spacing w:val="0"/>
          <w:position w:val="0"/>
          <w:sz w:val="21"/>
          <w:shd w:val="clear" w:fill="auto"/>
        </w:rPr>
        <w:t>View</w:t>
      </w:r>
      <w:r>
        <w:rPr>
          <w:rFonts w:ascii="宋体" w:hAnsi="宋体" w:eastAsia="宋体" w:cs="宋体"/>
          <w:color w:val="auto"/>
          <w:spacing w:val="0"/>
          <w:position w:val="0"/>
          <w:sz w:val="21"/>
          <w:shd w:val="clear" w:fill="auto"/>
        </w:rPr>
        <w:t>概念。文件系统。</w:t>
      </w:r>
      <w:r>
        <w:rPr>
          <w:rFonts w:ascii="Calibri" w:hAnsi="Calibri" w:eastAsia="Calibri" w:cs="Calibri"/>
          <w:color w:val="auto"/>
          <w:spacing w:val="0"/>
          <w:position w:val="0"/>
          <w:sz w:val="21"/>
          <w:shd w:val="clear" w:fill="auto"/>
        </w:rPr>
        <w:t>Shell</w:t>
      </w:r>
      <w:r>
        <w:rPr>
          <w:rFonts w:ascii="宋体" w:hAnsi="宋体" w:eastAsia="宋体" w:cs="宋体"/>
          <w:color w:val="auto"/>
          <w:spacing w:val="0"/>
          <w:position w:val="0"/>
          <w:sz w:val="21"/>
          <w:shd w:val="clear" w:fill="auto"/>
        </w:rPr>
        <w:t>对</w:t>
      </w:r>
      <w:r>
        <w:rPr>
          <w:rFonts w:ascii="Calibri" w:hAnsi="Calibri" w:eastAsia="Calibri" w:cs="Calibri"/>
          <w:color w:val="auto"/>
          <w:spacing w:val="0"/>
          <w:position w:val="0"/>
          <w:sz w:val="21"/>
          <w:shd w:val="clear" w:fill="auto"/>
        </w:rPr>
        <w:t>android</w:t>
      </w:r>
      <w:r>
        <w:rPr>
          <w:rFonts w:ascii="宋体" w:hAnsi="宋体" w:eastAsia="宋体" w:cs="宋体"/>
          <w:color w:val="auto"/>
          <w:spacing w:val="0"/>
          <w:position w:val="0"/>
          <w:sz w:val="21"/>
          <w:shd w:val="clear" w:fill="auto"/>
        </w:rPr>
        <w:t>系统起的作用。</w:t>
      </w:r>
      <w:r>
        <w:rPr>
          <w:rFonts w:ascii="Calibri" w:hAnsi="Calibri" w:eastAsia="Calibri" w:cs="Calibri"/>
          <w:color w:val="auto"/>
          <w:spacing w:val="0"/>
          <w:position w:val="0"/>
          <w:sz w:val="21"/>
          <w:shd w:val="clear" w:fill="auto"/>
        </w:rPr>
        <w:t>Linux</w:t>
      </w:r>
      <w:r>
        <w:rPr>
          <w:rFonts w:ascii="宋体" w:hAnsi="宋体" w:eastAsia="宋体" w:cs="宋体"/>
          <w:color w:val="auto"/>
          <w:spacing w:val="0"/>
          <w:position w:val="0"/>
          <w:sz w:val="21"/>
          <w:shd w:val="clear" w:fill="auto"/>
        </w:rPr>
        <w:t>文件系统，权限概念。</w:t>
      </w:r>
    </w:p>
    <w:p>
      <w:pPr>
        <w:keepNext/>
        <w:keepLines/>
        <w:spacing w:before="280" w:after="290" w:line="376" w:lineRule="auto"/>
        <w:ind w:left="0" w:right="0" w:firstLine="0"/>
        <w:jc w:val="both"/>
        <w:rPr>
          <w:rFonts w:ascii="Cambria" w:hAnsi="Cambria" w:eastAsia="Cambria" w:cs="Cambria"/>
          <w:b/>
          <w:color w:val="auto"/>
          <w:spacing w:val="0"/>
          <w:position w:val="0"/>
          <w:sz w:val="28"/>
          <w:shd w:val="clear" w:fill="auto"/>
        </w:rPr>
      </w:pPr>
      <w:r>
        <w:rPr>
          <w:rFonts w:ascii="Cambria" w:hAnsi="Cambria" w:eastAsia="Cambria" w:cs="Cambria"/>
          <w:b/>
          <w:color w:val="auto"/>
          <w:spacing w:val="0"/>
          <w:position w:val="0"/>
          <w:sz w:val="28"/>
          <w:shd w:val="clear" w:fill="auto"/>
        </w:rPr>
        <w:t>Activity</w:t>
      </w:r>
      <w:r>
        <w:rPr>
          <w:rFonts w:ascii="宋体" w:hAnsi="宋体" w:eastAsia="宋体" w:cs="宋体"/>
          <w:b/>
          <w:color w:val="auto"/>
          <w:spacing w:val="0"/>
          <w:position w:val="0"/>
          <w:sz w:val="28"/>
          <w:shd w:val="clear" w:fill="auto"/>
        </w:rPr>
        <w:t>的生命周期</w:t>
      </w:r>
    </w:p>
    <w:p>
      <w:pPr>
        <w:spacing w:before="0" w:after="0" w:line="240" w:lineRule="auto"/>
        <w:ind w:left="0" w:right="0" w:firstLine="0"/>
        <w:jc w:val="both"/>
        <w:rPr>
          <w:rFonts w:ascii="Calibri" w:hAnsi="Calibri" w:eastAsia="Calibri" w:cs="Calibri"/>
          <w:color w:val="auto"/>
          <w:spacing w:val="0"/>
          <w:position w:val="0"/>
          <w:sz w:val="21"/>
          <w:shd w:val="clear" w:fill="auto"/>
        </w:rPr>
      </w:pPr>
      <w:r>
        <w:object>
          <v:shape id="_x0000_i1025" o:spt="75" type="#_x0000_t75" style="height:512.05pt;width:392.05pt;" o:ole="t" filled="f" o:preferrelative="t" coordsize="21600,21600">
            <v:path/>
            <v:fill on="f" focussize="0,0"/>
            <v:stroke/>
            <v:imagedata r:id="rId5" o:title=""/>
            <o:lock v:ext="edit" aspectratio="t"/>
            <w10:wrap type="none"/>
            <w10:anchorlock/>
          </v:shape>
          <o:OLEObject Type="Embed" ProgID="StaticMetafile" ShapeID="_x0000_i1025" DrawAspect="Content" ObjectID="_1468075725" r:id="rId4">
            <o:LockedField>false</o:LockedField>
          </o:OLEObject>
        </w:objec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Activcity</w:t>
      </w:r>
      <w:r>
        <w:rPr>
          <w:rFonts w:ascii="宋体" w:hAnsi="宋体" w:eastAsia="宋体" w:cs="宋体"/>
          <w:color w:val="auto"/>
          <w:spacing w:val="0"/>
          <w:position w:val="0"/>
          <w:sz w:val="21"/>
          <w:shd w:val="clear" w:fill="auto"/>
        </w:rPr>
        <w:t>生命周期对性能测试来说是基础中的基础。一般的程序当</w:t>
      </w:r>
      <w:r>
        <w:rPr>
          <w:rFonts w:ascii="Calibri" w:hAnsi="Calibri" w:eastAsia="Calibri" w:cs="Calibri"/>
          <w:color w:val="auto"/>
          <w:spacing w:val="0"/>
          <w:position w:val="0"/>
          <w:sz w:val="21"/>
          <w:shd w:val="clear" w:fill="auto"/>
        </w:rPr>
        <w:t>Activity</w:t>
      </w:r>
      <w:r>
        <w:rPr>
          <w:rFonts w:ascii="宋体" w:hAnsi="宋体" w:eastAsia="宋体" w:cs="宋体"/>
          <w:color w:val="auto"/>
          <w:spacing w:val="0"/>
          <w:position w:val="0"/>
          <w:sz w:val="21"/>
          <w:shd w:val="clear" w:fill="auto"/>
        </w:rPr>
        <w:t>未保存在内存中时，也就不会产生任何性能数据。通常我们定义一个静置的软件，一般为软件调用的</w:t>
      </w:r>
      <w:r>
        <w:rPr>
          <w:rFonts w:ascii="Calibri" w:hAnsi="Calibri" w:eastAsia="Calibri" w:cs="Calibri"/>
          <w:color w:val="auto"/>
          <w:spacing w:val="0"/>
          <w:position w:val="0"/>
          <w:sz w:val="21"/>
          <w:shd w:val="clear" w:fill="auto"/>
        </w:rPr>
        <w:t>onstop</w:t>
      </w:r>
      <w:r>
        <w:rPr>
          <w:rFonts w:ascii="宋体" w:hAnsi="宋体" w:eastAsia="宋体" w:cs="宋体"/>
          <w:color w:val="auto"/>
          <w:spacing w:val="0"/>
          <w:position w:val="0"/>
          <w:sz w:val="21"/>
          <w:shd w:val="clear" w:fill="auto"/>
        </w:rPr>
        <w:t>方法后，手机屏幕停留在桌面的状态，具体操作步骤为：进入指定的程序主界面，按</w:t>
      </w:r>
      <w:r>
        <w:rPr>
          <w:rFonts w:ascii="Calibri" w:hAnsi="Calibri" w:eastAsia="Calibri" w:cs="Calibri"/>
          <w:color w:val="auto"/>
          <w:spacing w:val="0"/>
          <w:position w:val="0"/>
          <w:sz w:val="21"/>
          <w:shd w:val="clear" w:fill="auto"/>
        </w:rPr>
        <w:t>HOME</w:t>
      </w:r>
      <w:r>
        <w:rPr>
          <w:rFonts w:ascii="宋体" w:hAnsi="宋体" w:eastAsia="宋体" w:cs="宋体"/>
          <w:color w:val="auto"/>
          <w:spacing w:val="0"/>
          <w:position w:val="0"/>
          <w:sz w:val="21"/>
          <w:shd w:val="clear" w:fill="auto"/>
        </w:rPr>
        <w:t>键返回至桌面，锁屏。</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一般来说，我们的静置性能数据获取有几个维度需要考虑。一种就是图中绿色的</w:t>
      </w:r>
      <w:r>
        <w:rPr>
          <w:rFonts w:ascii="Calibri" w:hAnsi="Calibri" w:eastAsia="Calibri" w:cs="Calibri"/>
          <w:color w:val="auto"/>
          <w:spacing w:val="0"/>
          <w:position w:val="0"/>
          <w:sz w:val="21"/>
          <w:shd w:val="clear" w:fill="auto"/>
        </w:rPr>
        <w:t>Activity is running</w:t>
      </w:r>
      <w:r>
        <w:rPr>
          <w:rFonts w:ascii="宋体" w:hAnsi="宋体" w:eastAsia="宋体" w:cs="宋体"/>
          <w:color w:val="auto"/>
          <w:spacing w:val="0"/>
          <w:position w:val="0"/>
          <w:sz w:val="21"/>
          <w:shd w:val="clear" w:fill="auto"/>
        </w:rPr>
        <w:t>，首先要使</w:t>
      </w:r>
      <w:r>
        <w:rPr>
          <w:rFonts w:ascii="Calibri" w:hAnsi="Calibri" w:eastAsia="Calibri" w:cs="Calibri"/>
          <w:color w:val="auto"/>
          <w:spacing w:val="0"/>
          <w:position w:val="0"/>
          <w:sz w:val="21"/>
          <w:shd w:val="clear" w:fill="auto"/>
        </w:rPr>
        <w:t>Activity</w:t>
      </w:r>
      <w:r>
        <w:rPr>
          <w:rFonts w:ascii="宋体" w:hAnsi="宋体" w:eastAsia="宋体" w:cs="宋体"/>
          <w:color w:val="auto"/>
          <w:spacing w:val="0"/>
          <w:position w:val="0"/>
          <w:sz w:val="21"/>
          <w:shd w:val="clear" w:fill="auto"/>
        </w:rPr>
        <w:t>不灭屏运行在最上层。为了使程序不灭屏，我们可能要进行一些操作，有些系统，比如小米，或者</w:t>
      </w:r>
      <w:r>
        <w:rPr>
          <w:rFonts w:ascii="Calibri" w:hAnsi="Calibri" w:eastAsia="Calibri" w:cs="Calibri"/>
          <w:color w:val="auto"/>
          <w:spacing w:val="0"/>
          <w:position w:val="0"/>
          <w:sz w:val="21"/>
          <w:shd w:val="clear" w:fill="auto"/>
        </w:rPr>
        <w:t>HTC 2.3</w:t>
      </w:r>
      <w:r>
        <w:rPr>
          <w:rFonts w:ascii="宋体" w:hAnsi="宋体" w:eastAsia="宋体" w:cs="宋体"/>
          <w:color w:val="auto"/>
          <w:spacing w:val="0"/>
          <w:position w:val="0"/>
          <w:sz w:val="21"/>
          <w:shd w:val="clear" w:fill="auto"/>
        </w:rPr>
        <w:t>系统等，有永不灭屏设置的，则要进行设置；如果没有，可以引入另外一个程序，更改</w:t>
      </w:r>
      <w:r>
        <w:rPr>
          <w:rFonts w:ascii="Calibri" w:hAnsi="Calibri" w:eastAsia="Calibri" w:cs="Calibri"/>
          <w:color w:val="auto"/>
          <w:spacing w:val="0"/>
          <w:position w:val="0"/>
          <w:sz w:val="21"/>
          <w:shd w:val="clear" w:fill="auto"/>
        </w:rPr>
        <w:t>windowmanager</w:t>
      </w:r>
      <w:r>
        <w:rPr>
          <w:rFonts w:ascii="宋体" w:hAnsi="宋体" w:eastAsia="宋体" w:cs="宋体"/>
          <w:color w:val="auto"/>
          <w:spacing w:val="0"/>
          <w:position w:val="0"/>
          <w:sz w:val="21"/>
          <w:shd w:val="clear" w:fill="auto"/>
        </w:rPr>
        <w:t>的属性来使其不灭屏。</w:t>
      </w:r>
    </w:p>
    <w:p>
      <w:pPr>
        <w:keepNext/>
        <w:keepLines/>
        <w:spacing w:before="280" w:after="290" w:line="376" w:lineRule="auto"/>
        <w:ind w:left="0" w:right="0" w:firstLine="0"/>
        <w:jc w:val="both"/>
        <w:rPr>
          <w:rFonts w:ascii="Cambria" w:hAnsi="Cambria" w:eastAsia="Cambria" w:cs="Cambria"/>
          <w:b/>
          <w:color w:val="auto"/>
          <w:spacing w:val="0"/>
          <w:position w:val="0"/>
          <w:sz w:val="28"/>
          <w:shd w:val="clear" w:fill="auto"/>
        </w:rPr>
      </w:pPr>
      <w:r>
        <w:rPr>
          <w:rFonts w:ascii="Cambria" w:hAnsi="Cambria" w:eastAsia="Cambria" w:cs="Cambria"/>
          <w:b/>
          <w:color w:val="auto"/>
          <w:spacing w:val="0"/>
          <w:position w:val="0"/>
          <w:sz w:val="28"/>
          <w:shd w:val="clear" w:fill="auto"/>
        </w:rPr>
        <w:t>Activity</w:t>
      </w:r>
      <w:r>
        <w:rPr>
          <w:rFonts w:ascii="宋体" w:hAnsi="宋体" w:eastAsia="宋体" w:cs="宋体"/>
          <w:b/>
          <w:color w:val="auto"/>
          <w:spacing w:val="0"/>
          <w:position w:val="0"/>
          <w:sz w:val="28"/>
          <w:shd w:val="clear" w:fill="auto"/>
        </w:rPr>
        <w:t>的跳转</w:t>
      </w:r>
    </w:p>
    <w:p>
      <w:pPr>
        <w:keepNext/>
        <w:keepLines/>
        <w:spacing w:before="280" w:after="290" w:line="376" w:lineRule="auto"/>
        <w:ind w:left="0" w:right="0" w:firstLine="0"/>
        <w:jc w:val="both"/>
        <w:rPr>
          <w:rFonts w:ascii="Cambria" w:hAnsi="Cambria" w:eastAsia="Cambria" w:cs="Cambria"/>
          <w:b/>
          <w:color w:val="auto"/>
          <w:spacing w:val="0"/>
          <w:position w:val="0"/>
          <w:sz w:val="28"/>
          <w:shd w:val="clear" w:fill="auto"/>
        </w:rPr>
      </w:pPr>
      <w:r>
        <w:rPr>
          <w:rFonts w:ascii="Cambria" w:hAnsi="Cambria" w:eastAsia="Cambria" w:cs="Cambria"/>
          <w:b/>
          <w:color w:val="auto"/>
          <w:spacing w:val="0"/>
          <w:position w:val="0"/>
          <w:sz w:val="28"/>
          <w:shd w:val="clear" w:fill="auto"/>
        </w:rPr>
        <w:t>Activity</w:t>
      </w:r>
      <w:r>
        <w:rPr>
          <w:rFonts w:ascii="宋体" w:hAnsi="宋体" w:eastAsia="宋体" w:cs="宋体"/>
          <w:b/>
          <w:color w:val="auto"/>
          <w:spacing w:val="0"/>
          <w:position w:val="0"/>
          <w:sz w:val="28"/>
          <w:shd w:val="clear" w:fill="auto"/>
        </w:rPr>
        <w:t>加载过程</w:t>
      </w:r>
    </w:p>
    <w:p>
      <w:pPr>
        <w:keepNext/>
        <w:keepLines/>
        <w:spacing w:before="280" w:after="290" w:line="376" w:lineRule="auto"/>
        <w:ind w:left="0" w:right="0" w:firstLine="0"/>
        <w:jc w:val="both"/>
        <w:rPr>
          <w:rFonts w:ascii="Cambria" w:hAnsi="Cambria" w:eastAsia="Cambria" w:cs="Cambria"/>
          <w:b/>
          <w:color w:val="auto"/>
          <w:spacing w:val="0"/>
          <w:position w:val="0"/>
          <w:sz w:val="28"/>
          <w:shd w:val="clear" w:fill="auto"/>
        </w:rPr>
      </w:pPr>
      <w:r>
        <w:rPr>
          <w:rFonts w:ascii="Cambria" w:hAnsi="Cambria" w:eastAsia="Cambria" w:cs="Cambria"/>
          <w:b/>
          <w:color w:val="auto"/>
          <w:spacing w:val="0"/>
          <w:position w:val="0"/>
          <w:sz w:val="28"/>
          <w:shd w:val="clear" w:fill="auto"/>
        </w:rPr>
        <w:t>View</w:t>
      </w:r>
      <w:r>
        <w:rPr>
          <w:rFonts w:ascii="宋体" w:hAnsi="宋体" w:eastAsia="宋体" w:cs="宋体"/>
          <w:b/>
          <w:color w:val="auto"/>
          <w:spacing w:val="0"/>
          <w:position w:val="0"/>
          <w:sz w:val="28"/>
          <w:shd w:val="clear" w:fill="auto"/>
        </w:rPr>
        <w:t>概念</w:t>
      </w:r>
    </w:p>
    <w:p>
      <w:pPr>
        <w:keepNext/>
        <w:keepLines/>
        <w:spacing w:before="280" w:after="290" w:line="376" w:lineRule="auto"/>
        <w:ind w:left="0" w:right="0" w:firstLine="0"/>
        <w:jc w:val="both"/>
        <w:rPr>
          <w:rFonts w:ascii="Cambria" w:hAnsi="Cambria" w:eastAsia="Cambria" w:cs="Cambria"/>
          <w:b/>
          <w:color w:val="auto"/>
          <w:spacing w:val="0"/>
          <w:position w:val="0"/>
          <w:sz w:val="28"/>
          <w:shd w:val="clear" w:fill="auto"/>
        </w:rPr>
      </w:pPr>
      <w:r>
        <w:rPr>
          <w:rFonts w:ascii="宋体" w:hAnsi="宋体" w:eastAsia="宋体" w:cs="宋体"/>
          <w:b/>
          <w:color w:val="auto"/>
          <w:spacing w:val="0"/>
          <w:position w:val="0"/>
          <w:sz w:val="28"/>
          <w:shd w:val="clear" w:fill="auto"/>
        </w:rPr>
        <w:t>文件系统</w:t>
      </w:r>
    </w:p>
    <w:p>
      <w:pPr>
        <w:keepNext/>
        <w:keepLines/>
        <w:spacing w:before="280" w:after="290" w:line="376" w:lineRule="auto"/>
        <w:ind w:left="0" w:right="0" w:firstLine="0"/>
        <w:jc w:val="both"/>
        <w:rPr>
          <w:rFonts w:ascii="Cambria" w:hAnsi="Cambria" w:eastAsia="Cambria" w:cs="Cambria"/>
          <w:b/>
          <w:color w:val="auto"/>
          <w:spacing w:val="0"/>
          <w:position w:val="0"/>
          <w:sz w:val="28"/>
          <w:shd w:val="clear" w:fill="auto"/>
        </w:rPr>
      </w:pPr>
      <w:r>
        <w:rPr>
          <w:rFonts w:ascii="Cambria" w:hAnsi="Cambria" w:eastAsia="Cambria" w:cs="Cambria"/>
          <w:b/>
          <w:color w:val="auto"/>
          <w:spacing w:val="0"/>
          <w:position w:val="0"/>
          <w:sz w:val="28"/>
          <w:shd w:val="clear" w:fill="auto"/>
        </w:rPr>
        <w:t>Shell</w: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Shell</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ab/>
      </w:r>
      <w:r>
        <w:rPr>
          <w:rFonts w:ascii="Calibri" w:hAnsi="Calibri" w:eastAsia="Calibri" w:cs="Calibri"/>
          <w:color w:val="auto"/>
          <w:spacing w:val="0"/>
          <w:position w:val="0"/>
          <w:sz w:val="21"/>
          <w:shd w:val="clear" w:fill="auto"/>
        </w:rPr>
        <w:t>Shell</w:t>
      </w:r>
      <w:r>
        <w:rPr>
          <w:rFonts w:ascii="宋体" w:hAnsi="宋体" w:eastAsia="宋体" w:cs="宋体"/>
          <w:color w:val="auto"/>
          <w:spacing w:val="0"/>
          <w:position w:val="0"/>
          <w:sz w:val="21"/>
          <w:shd w:val="clear" w:fill="auto"/>
        </w:rPr>
        <w:t>是必须要懂的，因为所有的性能数据获取都是要通过</w:t>
      </w:r>
      <w:r>
        <w:rPr>
          <w:rFonts w:ascii="Calibri" w:hAnsi="Calibri" w:eastAsia="Calibri" w:cs="Calibri"/>
          <w:color w:val="auto"/>
          <w:spacing w:val="0"/>
          <w:position w:val="0"/>
          <w:sz w:val="21"/>
          <w:shd w:val="clear" w:fill="auto"/>
        </w:rPr>
        <w:t>shell</w:t>
      </w:r>
      <w:r>
        <w:rPr>
          <w:rFonts w:ascii="宋体" w:hAnsi="宋体" w:eastAsia="宋体" w:cs="宋体"/>
          <w:color w:val="auto"/>
          <w:spacing w:val="0"/>
          <w:position w:val="0"/>
          <w:sz w:val="21"/>
          <w:shd w:val="clear" w:fill="auto"/>
        </w:rPr>
        <w:t>，或者</w:t>
      </w:r>
      <w:r>
        <w:rPr>
          <w:rFonts w:ascii="Calibri" w:hAnsi="Calibri" w:eastAsia="Calibri" w:cs="Calibri"/>
          <w:color w:val="auto"/>
          <w:spacing w:val="0"/>
          <w:position w:val="0"/>
          <w:sz w:val="21"/>
          <w:shd w:val="clear" w:fill="auto"/>
        </w:rPr>
        <w:t>API</w:t>
      </w:r>
      <w:r>
        <w:rPr>
          <w:rFonts w:ascii="宋体" w:hAnsi="宋体" w:eastAsia="宋体" w:cs="宋体"/>
          <w:color w:val="auto"/>
          <w:spacing w:val="0"/>
          <w:position w:val="0"/>
          <w:sz w:val="21"/>
          <w:shd w:val="clear" w:fill="auto"/>
        </w:rPr>
        <w:t>接口来实现，采取现有框架下，使用</w:t>
      </w:r>
      <w:r>
        <w:rPr>
          <w:rFonts w:ascii="Calibri" w:hAnsi="Calibri" w:eastAsia="Calibri" w:cs="Calibri"/>
          <w:color w:val="auto"/>
          <w:spacing w:val="0"/>
          <w:position w:val="0"/>
          <w:sz w:val="21"/>
          <w:shd w:val="clear" w:fill="auto"/>
        </w:rPr>
        <w:t>shell</w:t>
      </w:r>
      <w:r>
        <w:rPr>
          <w:rFonts w:ascii="宋体" w:hAnsi="宋体" w:eastAsia="宋体" w:cs="宋体"/>
          <w:color w:val="auto"/>
          <w:spacing w:val="0"/>
          <w:position w:val="0"/>
          <w:sz w:val="21"/>
          <w:shd w:val="clear" w:fill="auto"/>
        </w:rPr>
        <w:t>是最好的方法，因为</w:t>
      </w:r>
      <w:r>
        <w:rPr>
          <w:rFonts w:ascii="Calibri" w:hAnsi="Calibri" w:eastAsia="Calibri" w:cs="Calibri"/>
          <w:color w:val="auto"/>
          <w:spacing w:val="0"/>
          <w:position w:val="0"/>
          <w:sz w:val="21"/>
          <w:shd w:val="clear" w:fill="auto"/>
        </w:rPr>
        <w:t>shell</w:t>
      </w:r>
      <w:r>
        <w:rPr>
          <w:rFonts w:ascii="宋体" w:hAnsi="宋体" w:eastAsia="宋体" w:cs="宋体"/>
          <w:color w:val="auto"/>
          <w:spacing w:val="0"/>
          <w:position w:val="0"/>
          <w:sz w:val="21"/>
          <w:shd w:val="clear" w:fill="auto"/>
        </w:rPr>
        <w:t>的开销是比较小的，如果使用像腾讯自己开发的</w:t>
      </w:r>
      <w:r>
        <w:rPr>
          <w:rFonts w:ascii="Calibri" w:hAnsi="Calibri" w:eastAsia="Calibri" w:cs="Calibri"/>
          <w:color w:val="auto"/>
          <w:spacing w:val="0"/>
          <w:position w:val="0"/>
          <w:sz w:val="21"/>
          <w:shd w:val="clear" w:fill="auto"/>
        </w:rPr>
        <w:t>GT</w:t>
      </w:r>
      <w:r>
        <w:rPr>
          <w:rFonts w:ascii="宋体" w:hAnsi="宋体" w:eastAsia="宋体" w:cs="宋体"/>
          <w:color w:val="auto"/>
          <w:spacing w:val="0"/>
          <w:position w:val="0"/>
          <w:sz w:val="21"/>
          <w:shd w:val="clear" w:fill="auto"/>
        </w:rPr>
        <w:t>工具，在手机里重新运行一个完整的</w:t>
      </w:r>
      <w:r>
        <w:rPr>
          <w:rFonts w:ascii="Calibri" w:hAnsi="Calibri" w:eastAsia="Calibri" w:cs="Calibri"/>
          <w:color w:val="auto"/>
          <w:spacing w:val="0"/>
          <w:position w:val="0"/>
          <w:sz w:val="21"/>
          <w:shd w:val="clear" w:fill="auto"/>
        </w:rPr>
        <w:t>APP</w:t>
      </w:r>
      <w:r>
        <w:rPr>
          <w:rFonts w:ascii="宋体" w:hAnsi="宋体" w:eastAsia="宋体" w:cs="宋体"/>
          <w:color w:val="auto"/>
          <w:spacing w:val="0"/>
          <w:position w:val="0"/>
          <w:sz w:val="21"/>
          <w:shd w:val="clear" w:fill="auto"/>
        </w:rPr>
        <w:t>，那么占用的系统资源就比较大了，有可能会影响整个手机的性能，而且在性能获取的过程中，</w:t>
      </w:r>
      <w:r>
        <w:rPr>
          <w:rFonts w:ascii="Calibri" w:hAnsi="Calibri" w:eastAsia="Calibri" w:cs="Calibri"/>
          <w:color w:val="auto"/>
          <w:spacing w:val="0"/>
          <w:position w:val="0"/>
          <w:sz w:val="21"/>
          <w:shd w:val="clear" w:fill="auto"/>
        </w:rPr>
        <w:t>APP</w:t>
      </w:r>
      <w:r>
        <w:rPr>
          <w:rFonts w:ascii="宋体" w:hAnsi="宋体" w:eastAsia="宋体" w:cs="宋体"/>
          <w:color w:val="auto"/>
          <w:spacing w:val="0"/>
          <w:position w:val="0"/>
          <w:sz w:val="21"/>
          <w:shd w:val="clear" w:fill="auto"/>
        </w:rPr>
        <w:t>可能就因为资源释放的问题被</w:t>
      </w:r>
      <w:r>
        <w:rPr>
          <w:rFonts w:ascii="Calibri" w:hAnsi="Calibri" w:eastAsia="Calibri" w:cs="Calibri"/>
          <w:color w:val="auto"/>
          <w:spacing w:val="0"/>
          <w:position w:val="0"/>
          <w:sz w:val="21"/>
          <w:shd w:val="clear" w:fill="auto"/>
        </w:rPr>
        <w:t>KILL</w:t>
      </w:r>
      <w:r>
        <w:rPr>
          <w:rFonts w:ascii="宋体" w:hAnsi="宋体" w:eastAsia="宋体" w:cs="宋体"/>
          <w:color w:val="auto"/>
          <w:spacing w:val="0"/>
          <w:position w:val="0"/>
          <w:sz w:val="21"/>
          <w:shd w:val="clear" w:fill="auto"/>
        </w:rPr>
        <w:t>了，当然</w:t>
      </w:r>
      <w:r>
        <w:rPr>
          <w:rFonts w:ascii="Calibri" w:hAnsi="Calibri" w:eastAsia="Calibri" w:cs="Calibri"/>
          <w:color w:val="auto"/>
          <w:spacing w:val="0"/>
          <w:position w:val="0"/>
          <w:sz w:val="21"/>
          <w:shd w:val="clear" w:fill="auto"/>
        </w:rPr>
        <w:t>SHELL</w:t>
      </w:r>
      <w:r>
        <w:rPr>
          <w:rFonts w:ascii="宋体" w:hAnsi="宋体" w:eastAsia="宋体" w:cs="宋体"/>
          <w:color w:val="auto"/>
          <w:spacing w:val="0"/>
          <w:position w:val="0"/>
          <w:sz w:val="21"/>
          <w:shd w:val="clear" w:fill="auto"/>
        </w:rPr>
        <w:t>也有可能出现这样的问题，但目前来看，</w:t>
      </w:r>
      <w:r>
        <w:rPr>
          <w:rFonts w:ascii="Calibri" w:hAnsi="Calibri" w:eastAsia="Calibri" w:cs="Calibri"/>
          <w:color w:val="auto"/>
          <w:spacing w:val="0"/>
          <w:position w:val="0"/>
          <w:sz w:val="21"/>
          <w:shd w:val="clear" w:fill="auto"/>
        </w:rPr>
        <w:t>GT</w:t>
      </w:r>
      <w:r>
        <w:rPr>
          <w:rFonts w:ascii="宋体" w:hAnsi="宋体" w:eastAsia="宋体" w:cs="宋体"/>
          <w:color w:val="auto"/>
          <w:spacing w:val="0"/>
          <w:position w:val="0"/>
          <w:sz w:val="21"/>
          <w:shd w:val="clear" w:fill="auto"/>
        </w:rPr>
        <w:t>并不是能够很灵活的满足测试需求，</w:t>
      </w:r>
      <w:r>
        <w:rPr>
          <w:rFonts w:ascii="Calibri" w:hAnsi="Calibri" w:eastAsia="Calibri" w:cs="Calibri"/>
          <w:color w:val="auto"/>
          <w:spacing w:val="0"/>
          <w:position w:val="0"/>
          <w:sz w:val="21"/>
          <w:shd w:val="clear" w:fill="auto"/>
        </w:rPr>
        <w:t>SHELL</w:t>
      </w:r>
      <w:r>
        <w:rPr>
          <w:rFonts w:ascii="宋体" w:hAnsi="宋体" w:eastAsia="宋体" w:cs="宋体"/>
          <w:color w:val="auto"/>
          <w:spacing w:val="0"/>
          <w:position w:val="0"/>
          <w:sz w:val="21"/>
          <w:shd w:val="clear" w:fill="auto"/>
        </w:rPr>
        <w:t>依然是很重要的性能数据来源。</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ab/>
      </w:r>
      <w:r>
        <w:rPr>
          <w:rFonts w:ascii="Calibri" w:hAnsi="Calibri" w:eastAsia="Calibri" w:cs="Calibri"/>
          <w:color w:val="FF0000"/>
          <w:spacing w:val="0"/>
          <w:position w:val="0"/>
          <w:sz w:val="21"/>
          <w:shd w:val="clear" w:fill="auto"/>
        </w:rPr>
        <w:t>Shell</w:t>
      </w:r>
      <w:r>
        <w:rPr>
          <w:rFonts w:ascii="宋体" w:hAnsi="宋体" w:eastAsia="宋体" w:cs="宋体"/>
          <w:color w:val="FF0000"/>
          <w:spacing w:val="0"/>
          <w:position w:val="0"/>
          <w:sz w:val="21"/>
          <w:shd w:val="clear" w:fill="auto"/>
        </w:rPr>
        <w:t>通过循环调用系统的性能接口是所有性能测试的核心部分</w:t>
      </w:r>
      <w:r>
        <w:rPr>
          <w:rFonts w:ascii="宋体" w:hAnsi="宋体" w:eastAsia="宋体" w:cs="宋体"/>
          <w:color w:val="auto"/>
          <w:spacing w:val="0"/>
          <w:position w:val="0"/>
          <w:sz w:val="21"/>
          <w:shd w:val="clear" w:fill="auto"/>
        </w:rPr>
        <w:t>。只有这样才能动态的获取手机的性能数据。</w: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EXCEL</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如果把目前采用的性能测试框架看作</w:t>
      </w:r>
      <w:r>
        <w:rPr>
          <w:rFonts w:ascii="Calibri" w:hAnsi="Calibri" w:eastAsia="Calibri" w:cs="Calibri"/>
          <w:color w:val="auto"/>
          <w:spacing w:val="0"/>
          <w:position w:val="0"/>
          <w:sz w:val="21"/>
          <w:shd w:val="clear" w:fill="auto"/>
        </w:rPr>
        <w:t>Load Runner</w:t>
      </w:r>
      <w:r>
        <w:rPr>
          <w:rFonts w:ascii="宋体" w:hAnsi="宋体" w:eastAsia="宋体" w:cs="宋体"/>
          <w:color w:val="auto"/>
          <w:spacing w:val="0"/>
          <w:position w:val="0"/>
          <w:sz w:val="21"/>
          <w:shd w:val="clear" w:fill="auto"/>
        </w:rPr>
        <w:t>的性能测试框架，</w:t>
      </w:r>
      <w:r>
        <w:rPr>
          <w:rFonts w:ascii="Calibri" w:hAnsi="Calibri" w:eastAsia="Calibri" w:cs="Calibri"/>
          <w:color w:val="auto"/>
          <w:spacing w:val="0"/>
          <w:position w:val="0"/>
          <w:sz w:val="21"/>
          <w:shd w:val="clear" w:fill="auto"/>
        </w:rPr>
        <w:t>EXCEL</w:t>
      </w:r>
      <w:r>
        <w:rPr>
          <w:rFonts w:ascii="宋体" w:hAnsi="宋体" w:eastAsia="宋体" w:cs="宋体"/>
          <w:color w:val="auto"/>
          <w:spacing w:val="0"/>
          <w:position w:val="0"/>
          <w:sz w:val="21"/>
          <w:shd w:val="clear" w:fill="auto"/>
        </w:rPr>
        <w:t>则是分析器的最后一环，它肩负着出具让人易懂的性能报告，特别是出具一些有说服力的图表，这是它的重任之一。如何灵活使用</w:t>
      </w:r>
      <w:r>
        <w:rPr>
          <w:rFonts w:ascii="Calibri" w:hAnsi="Calibri" w:eastAsia="Calibri" w:cs="Calibri"/>
          <w:color w:val="auto"/>
          <w:spacing w:val="0"/>
          <w:position w:val="0"/>
          <w:sz w:val="21"/>
          <w:shd w:val="clear" w:fill="auto"/>
        </w:rPr>
        <w:t>EXCEL</w:t>
      </w:r>
      <w:r>
        <w:rPr>
          <w:rFonts w:ascii="宋体" w:hAnsi="宋体" w:eastAsia="宋体" w:cs="宋体"/>
          <w:color w:val="auto"/>
          <w:spacing w:val="0"/>
          <w:position w:val="0"/>
          <w:sz w:val="21"/>
          <w:shd w:val="clear" w:fill="auto"/>
        </w:rPr>
        <w:t>出具一个有说服力的图表，需要的是数年的</w:t>
      </w:r>
      <w:r>
        <w:rPr>
          <w:rFonts w:ascii="Calibri" w:hAnsi="Calibri" w:eastAsia="Calibri" w:cs="Calibri"/>
          <w:color w:val="auto"/>
          <w:spacing w:val="0"/>
          <w:position w:val="0"/>
          <w:sz w:val="21"/>
          <w:shd w:val="clear" w:fill="auto"/>
        </w:rPr>
        <w:t>EXCEL</w:t>
      </w:r>
      <w:r>
        <w:rPr>
          <w:rFonts w:ascii="宋体" w:hAnsi="宋体" w:eastAsia="宋体" w:cs="宋体"/>
          <w:color w:val="auto"/>
          <w:spacing w:val="0"/>
          <w:position w:val="0"/>
          <w:sz w:val="21"/>
          <w:shd w:val="clear" w:fill="auto"/>
        </w:rPr>
        <w:t>操作功底。</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ab/>
      </w:r>
      <w:r>
        <w:rPr>
          <w:rFonts w:ascii="宋体" w:hAnsi="宋体" w:eastAsia="宋体" w:cs="宋体"/>
          <w:color w:val="auto"/>
          <w:spacing w:val="0"/>
          <w:position w:val="0"/>
          <w:sz w:val="21"/>
          <w:shd w:val="clear" w:fill="auto"/>
        </w:rPr>
        <w:t>需要掌握的知识包括生成性能数据图表、解释说明性能数据图表。要生成直观、简洁、美观的性能数据图表，需要很多知识，比如数据的类型、数据的排列、数据的删减、图表的最大最小值。</w: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开发</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开发是必须掌握的知识，因为很多东西的性能都和开发有着千丝万缕的关系。做什么事，要使用什么样的资源，或者进行什么样的行为，为了做这样的事，就会导致各种各样的开销，一旦开销不太正常，就会导致性能问题。举个例子，加载</w:t>
      </w:r>
      <w:r>
        <w:rPr>
          <w:rFonts w:ascii="Calibri" w:hAnsi="Calibri" w:eastAsia="Calibri" w:cs="Calibri"/>
          <w:color w:val="auto"/>
          <w:spacing w:val="0"/>
          <w:position w:val="0"/>
          <w:sz w:val="21"/>
          <w:shd w:val="clear" w:fill="auto"/>
        </w:rPr>
        <w:t>listview</w:t>
      </w:r>
      <w:r>
        <w:rPr>
          <w:rFonts w:ascii="宋体" w:hAnsi="宋体" w:eastAsia="宋体" w:cs="宋体"/>
          <w:color w:val="auto"/>
          <w:spacing w:val="0"/>
          <w:position w:val="0"/>
          <w:sz w:val="21"/>
          <w:shd w:val="clear" w:fill="auto"/>
        </w:rPr>
        <w:t>资源，如果加载的内容过多，没有做一些缓存，那么很可能就会直接导致堆栈爆了，内存泄露导致程序崩溃。</w: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测试知识</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性能测试的用例，所采取的策略均需要一定的测试知识方法，比如边界值法、等价类法等，但是不建议使用复杂的测试方法去测试，这样会导致偏离了用户常见场景。</w:t>
      </w:r>
    </w:p>
    <w:p>
      <w:pPr>
        <w:keepNext/>
        <w:keepLines/>
        <w:spacing w:before="260" w:after="260" w:line="416" w:lineRule="auto"/>
        <w:ind w:left="0" w:right="0" w:firstLine="0"/>
        <w:jc w:val="both"/>
        <w:rPr>
          <w:rFonts w:ascii="Cambria" w:hAnsi="Cambria" w:eastAsia="Cambria" w:cs="Cambria"/>
          <w:b/>
          <w:color w:val="auto"/>
          <w:spacing w:val="0"/>
          <w:position w:val="0"/>
          <w:sz w:val="32"/>
          <w:shd w:val="clear" w:fill="auto"/>
        </w:rPr>
      </w:pPr>
      <w:r>
        <w:rPr>
          <w:rFonts w:ascii="宋体" w:hAnsi="宋体" w:eastAsia="宋体" w:cs="宋体"/>
          <w:b/>
          <w:color w:val="auto"/>
          <w:spacing w:val="0"/>
          <w:position w:val="0"/>
          <w:sz w:val="32"/>
          <w:shd w:val="clear" w:fill="auto"/>
        </w:rPr>
        <w:t>实验法</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性能测试适用于实验法，所谓实验法即为初中物理化学的实验法，其实绝大部分的科学学科都适用于实验法，实验法是推动人类进步的真正方法之一，它为我们揭开了人类中绝大多数事务运转原理的真相。</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所谓实验法一般为六步走，提出假设，设计实验，准备器材，进行实验，收集数据，总结改进（包括改进）</w:t>
      </w: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r>
        <w:object>
          <v:shape id="_x0000_i1026" o:spt="75" type="#_x0000_t75" style="height:454.55pt;width:420.1pt;" o:ole="t" filled="f" o:preferrelative="t" coordsize="21600,21600">
            <v:path/>
            <v:fill on="f" focussize="0,0"/>
            <v:stroke/>
            <v:imagedata r:id="rId7" o:title=""/>
            <o:lock v:ext="edit" aspectratio="t"/>
            <w10:wrap type="none"/>
            <w10:anchorlock/>
          </v:shape>
          <o:OLEObject Type="Embed" ProgID="Visio.Drawing.11" ShapeID="_x0000_i1026" DrawAspect="Content" ObjectID="_1468075726" r:id="rId6">
            <o:LockedField>false</o:LockedField>
          </o:OLEObject>
        </w:objec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我比较喜欢这六步法是因为它体现了一个思路，不断改进型的性能测试过程模型，提供了一个有力的良性循环。</w: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实验法举例</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下面我们举一个例子</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老是有人说</w:t>
      </w:r>
      <w:r>
        <w:rPr>
          <w:rFonts w:ascii="Calibri" w:hAnsi="Calibri" w:eastAsia="Calibri" w:cs="Calibri"/>
          <w:color w:val="auto"/>
          <w:spacing w:val="0"/>
          <w:position w:val="0"/>
          <w:sz w:val="21"/>
          <w:shd w:val="clear" w:fill="auto"/>
        </w:rPr>
        <w:t>C</w:t>
      </w:r>
      <w:r>
        <w:rPr>
          <w:rFonts w:ascii="宋体" w:hAnsi="宋体" w:eastAsia="宋体" w:cs="宋体"/>
          <w:color w:val="auto"/>
          <w:spacing w:val="0"/>
          <w:position w:val="0"/>
          <w:sz w:val="21"/>
          <w:shd w:val="clear" w:fill="auto"/>
        </w:rPr>
        <w:t>语言快，又说不出为什么，那么</w:t>
      </w:r>
      <w:r>
        <w:rPr>
          <w:rFonts w:ascii="Calibri" w:hAnsi="Calibri" w:eastAsia="Calibri" w:cs="Calibri"/>
          <w:color w:val="auto"/>
          <w:spacing w:val="0"/>
          <w:position w:val="0"/>
          <w:sz w:val="21"/>
          <w:shd w:val="clear" w:fill="auto"/>
        </w:rPr>
        <w:t>C</w:t>
      </w:r>
      <w:r>
        <w:rPr>
          <w:rFonts w:ascii="宋体" w:hAnsi="宋体" w:eastAsia="宋体" w:cs="宋体"/>
          <w:color w:val="auto"/>
          <w:spacing w:val="0"/>
          <w:position w:val="0"/>
          <w:sz w:val="21"/>
          <w:shd w:val="clear" w:fill="auto"/>
        </w:rPr>
        <w:t>语言和</w:t>
      </w:r>
      <w:r>
        <w:rPr>
          <w:rFonts w:ascii="Calibri" w:hAnsi="Calibri" w:eastAsia="Calibri" w:cs="Calibri"/>
          <w:color w:val="auto"/>
          <w:spacing w:val="0"/>
          <w:position w:val="0"/>
          <w:sz w:val="21"/>
          <w:shd w:val="clear" w:fill="auto"/>
        </w:rPr>
        <w:t>JAVA</w:t>
      </w:r>
      <w:r>
        <w:rPr>
          <w:rFonts w:ascii="宋体" w:hAnsi="宋体" w:eastAsia="宋体" w:cs="宋体"/>
          <w:color w:val="auto"/>
          <w:spacing w:val="0"/>
          <w:position w:val="0"/>
          <w:sz w:val="21"/>
          <w:shd w:val="clear" w:fill="auto"/>
        </w:rPr>
        <w:t>究竟谁快</w:t>
      </w:r>
    </w:p>
    <w:p>
      <w:pPr>
        <w:spacing w:before="0" w:after="0" w:line="240" w:lineRule="auto"/>
        <w:ind w:left="0" w:right="0" w:firstLine="0"/>
        <w:jc w:val="both"/>
        <w:rPr>
          <w:rFonts w:ascii="Calibri" w:hAnsi="Calibri" w:eastAsia="Calibri" w:cs="Calibri"/>
          <w:color w:val="auto"/>
          <w:spacing w:val="0"/>
          <w:position w:val="0"/>
          <w:sz w:val="21"/>
          <w:shd w:val="clear" w:fill="auto"/>
        </w:rPr>
      </w:pPr>
      <w:r>
        <w:object>
          <v:shape id="_x0000_i1027" o:spt="75" type="#_x0000_t75" style="height:83.25pt;width:398.65pt;" o:ole="t" filled="f" o:preferrelative="t" coordsize="21600,21600">
            <v:path/>
            <v:fill on="f" focussize="0,0"/>
            <v:stroke/>
            <v:imagedata r:id="rId9" o:title=""/>
            <o:lock v:ext="edit" aspectratio="t"/>
            <w10:wrap type="none"/>
            <w10:anchorlock/>
          </v:shape>
          <o:OLEObject Type="Embed" ProgID="StaticMetafile" ShapeID="_x0000_i1027" DrawAspect="Content" ObjectID="_1468075727" r:id="rId8">
            <o:LockedField>false</o:LockedField>
          </o:OLEObject>
        </w:objec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测试</w:t>
      </w:r>
      <w:r>
        <w:rPr>
          <w:rFonts w:ascii="Calibri" w:hAnsi="Calibri" w:eastAsia="Calibri" w:cs="Calibri"/>
          <w:b/>
          <w:color w:val="auto"/>
          <w:spacing w:val="0"/>
          <w:position w:val="0"/>
          <w:sz w:val="32"/>
          <w:shd w:val="clear" w:fill="auto"/>
        </w:rPr>
        <w:t>1</w:t>
      </w:r>
      <w:r>
        <w:rPr>
          <w:rFonts w:ascii="宋体" w:hAnsi="宋体" w:eastAsia="宋体" w:cs="宋体"/>
          <w:b/>
          <w:color w:val="auto"/>
          <w:spacing w:val="0"/>
          <w:position w:val="0"/>
          <w:sz w:val="32"/>
          <w:shd w:val="clear" w:fill="auto"/>
        </w:rPr>
        <w:t>：让程序转起来</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循环测试</w:t>
      </w:r>
    </w:p>
    <w:p>
      <w:pPr>
        <w:keepNext/>
        <w:keepLines/>
        <w:spacing w:before="280" w:after="290" w:line="376" w:lineRule="auto"/>
        <w:ind w:left="0" w:right="0" w:firstLine="0"/>
        <w:jc w:val="both"/>
        <w:rPr>
          <w:rFonts w:ascii="Cambria" w:hAnsi="Cambria" w:eastAsia="Cambria" w:cs="Cambria"/>
          <w:b/>
          <w:color w:val="auto"/>
          <w:spacing w:val="0"/>
          <w:position w:val="0"/>
          <w:sz w:val="28"/>
          <w:shd w:val="clear" w:fill="auto"/>
        </w:rPr>
      </w:pPr>
      <w:r>
        <w:rPr>
          <w:rFonts w:ascii="Cambria" w:hAnsi="Cambria" w:eastAsia="Cambria" w:cs="Cambria"/>
          <w:b/>
          <w:color w:val="auto"/>
          <w:spacing w:val="0"/>
          <w:position w:val="0"/>
          <w:sz w:val="28"/>
          <w:shd w:val="clear" w:fill="auto"/>
        </w:rPr>
        <w:t>JAVA</w:t>
      </w:r>
    </w:p>
    <w:p>
      <w:pPr>
        <w:spacing w:before="0" w:after="0" w:line="240" w:lineRule="auto"/>
        <w:ind w:left="0" w:right="0" w:firstLine="0"/>
        <w:jc w:val="both"/>
        <w:rPr>
          <w:rFonts w:ascii="Calibri" w:hAnsi="Calibri" w:eastAsia="Calibri" w:cs="Calibri"/>
          <w:color w:val="auto"/>
          <w:spacing w:val="0"/>
          <w:position w:val="0"/>
          <w:sz w:val="21"/>
          <w:shd w:val="clear" w:fill="auto"/>
        </w:rPr>
      </w:pPr>
      <w:r>
        <w:object>
          <v:shape id="_x0000_i1028" o:spt="75" type="#_x0000_t75" style="height:175.4pt;width:398.65pt;" o:ole="t" filled="f" o:preferrelative="t" coordsize="21600,21600">
            <v:path/>
            <v:fill on="f" focussize="0,0"/>
            <v:stroke/>
            <v:imagedata r:id="rId11" o:title=""/>
            <o:lock v:ext="edit" aspectratio="t"/>
            <w10:wrap type="none"/>
            <w10:anchorlock/>
          </v:shape>
          <o:OLEObject Type="Embed" ProgID="StaticMetafile" ShapeID="_x0000_i1028" DrawAspect="Content" ObjectID="_1468075728" r:id="rId10">
            <o:LockedField>false</o:LockedField>
          </o:OLEObject>
        </w:object>
      </w:r>
    </w:p>
    <w:p>
      <w:pPr>
        <w:keepNext/>
        <w:keepLines/>
        <w:spacing w:before="280" w:after="290" w:line="376" w:lineRule="auto"/>
        <w:ind w:left="0" w:right="0" w:firstLine="0"/>
        <w:jc w:val="both"/>
        <w:rPr>
          <w:rFonts w:ascii="Cambria" w:hAnsi="Cambria" w:eastAsia="Cambria" w:cs="Cambria"/>
          <w:b/>
          <w:color w:val="auto"/>
          <w:spacing w:val="0"/>
          <w:position w:val="0"/>
          <w:sz w:val="28"/>
          <w:shd w:val="clear" w:fill="auto"/>
        </w:rPr>
      </w:pPr>
      <w:r>
        <w:rPr>
          <w:rFonts w:ascii="Cambria" w:hAnsi="Cambria" w:eastAsia="Cambria" w:cs="Cambria"/>
          <w:b/>
          <w:color w:val="auto"/>
          <w:spacing w:val="0"/>
          <w:position w:val="0"/>
          <w:sz w:val="28"/>
          <w:shd w:val="clear" w:fill="auto"/>
        </w:rPr>
        <w:t>C</w:t>
      </w:r>
    </w:p>
    <w:p>
      <w:pPr>
        <w:spacing w:before="0" w:after="0" w:line="240" w:lineRule="auto"/>
        <w:ind w:left="0" w:right="0" w:firstLine="0"/>
        <w:jc w:val="both"/>
        <w:rPr>
          <w:rFonts w:ascii="Calibri" w:hAnsi="Calibri" w:eastAsia="Calibri" w:cs="Calibri"/>
          <w:color w:val="auto"/>
          <w:spacing w:val="0"/>
          <w:position w:val="0"/>
          <w:sz w:val="21"/>
          <w:shd w:val="clear" w:fill="auto"/>
        </w:rPr>
      </w:pPr>
      <w:r>
        <w:object>
          <v:shape id="_x0000_i1029" o:spt="75" type="#_x0000_t75" style="height:193.65pt;width:398.65pt;" o:ole="t" filled="f" o:preferrelative="t" coordsize="21600,21600">
            <v:path/>
            <v:fill on="f" focussize="0,0"/>
            <v:stroke/>
            <v:imagedata r:id="rId13" o:title=""/>
            <o:lock v:ext="edit" aspectratio="t"/>
            <w10:wrap type="none"/>
            <w10:anchorlock/>
          </v:shape>
          <o:OLEObject Type="Embed" ProgID="StaticMetafile" ShapeID="_x0000_i1029" DrawAspect="Content" ObjectID="_1468075729" r:id="rId12">
            <o:LockedField>false</o:LockedField>
          </o:OLEObject>
        </w:object>
      </w:r>
    </w:p>
    <w:p>
      <w:pPr>
        <w:keepNext/>
        <w:keepLines/>
        <w:spacing w:before="280" w:after="290" w:line="376" w:lineRule="auto"/>
        <w:ind w:left="0" w:right="0" w:firstLine="0"/>
        <w:jc w:val="both"/>
        <w:rPr>
          <w:rFonts w:ascii="Cambria" w:hAnsi="Cambria" w:eastAsia="Cambria" w:cs="Cambria"/>
          <w:b/>
          <w:color w:val="auto"/>
          <w:spacing w:val="0"/>
          <w:position w:val="0"/>
          <w:sz w:val="28"/>
          <w:shd w:val="clear" w:fill="auto"/>
        </w:rPr>
      </w:pPr>
      <w:r>
        <w:rPr>
          <w:rFonts w:ascii="宋体" w:hAnsi="宋体" w:eastAsia="宋体" w:cs="宋体"/>
          <w:b/>
          <w:color w:val="auto"/>
          <w:spacing w:val="0"/>
          <w:position w:val="0"/>
          <w:sz w:val="28"/>
          <w:shd w:val="clear" w:fill="auto"/>
        </w:rPr>
        <w:t>测试结果</w:t>
      </w:r>
    </w:p>
    <w:p>
      <w:pPr>
        <w:spacing w:before="0" w:after="0" w:line="240" w:lineRule="auto"/>
        <w:ind w:left="0" w:right="0" w:firstLine="0"/>
        <w:jc w:val="both"/>
        <w:rPr>
          <w:rFonts w:ascii="Calibri" w:hAnsi="Calibri" w:eastAsia="Calibri" w:cs="Calibri"/>
          <w:color w:val="auto"/>
          <w:spacing w:val="0"/>
          <w:position w:val="0"/>
          <w:sz w:val="21"/>
          <w:shd w:val="clear" w:fill="auto"/>
        </w:rPr>
      </w:pPr>
      <w:r>
        <w:object>
          <v:shape id="_x0000_i1030" o:spt="75" type="#_x0000_t75" style="height:244.4pt;width:398.65pt;" o:ole="t" filled="f" o:preferrelative="t" coordsize="21600,21600">
            <v:path/>
            <v:fill on="f" focussize="0,0"/>
            <v:stroke/>
            <v:imagedata r:id="rId15" o:title=""/>
            <o:lock v:ext="edit" aspectratio="t"/>
            <w10:wrap type="none"/>
            <w10:anchorlock/>
          </v:shape>
          <o:OLEObject Type="Embed" ProgID="StaticMetafile" ShapeID="_x0000_i1030" DrawAspect="Content" ObjectID="_1468075730" r:id="rId14">
            <o:LockedField>false</o:LockedField>
          </o:OLEObject>
        </w:objec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通过这个测试，得到了非常直接的结果。可以发现，当循环次数逐渐加大以后，而这之间的速度差距越来越大，尤其是在</w:t>
      </w:r>
      <w:r>
        <w:rPr>
          <w:rFonts w:ascii="Calibri" w:hAnsi="Calibri" w:eastAsia="Calibri" w:cs="Calibri"/>
          <w:color w:val="auto"/>
          <w:spacing w:val="0"/>
          <w:position w:val="0"/>
          <w:sz w:val="21"/>
          <w:shd w:val="clear" w:fill="auto"/>
        </w:rPr>
        <w:t>5</w:t>
      </w:r>
      <w:r>
        <w:rPr>
          <w:rFonts w:ascii="宋体" w:hAnsi="宋体" w:eastAsia="宋体" w:cs="宋体"/>
          <w:color w:val="auto"/>
          <w:spacing w:val="0"/>
          <w:position w:val="0"/>
          <w:sz w:val="21"/>
          <w:shd w:val="clear" w:fill="auto"/>
        </w:rPr>
        <w:t>亿次以上时最为明显。然而，在循环次数较少或者说</w:t>
      </w:r>
      <w:r>
        <w:rPr>
          <w:rFonts w:ascii="Calibri" w:hAnsi="Calibri" w:eastAsia="Calibri" w:cs="Calibri"/>
          <w:color w:val="auto"/>
          <w:spacing w:val="0"/>
          <w:position w:val="0"/>
          <w:sz w:val="21"/>
          <w:shd w:val="clear" w:fill="auto"/>
        </w:rPr>
        <w:t>2</w:t>
      </w:r>
      <w:r>
        <w:rPr>
          <w:rFonts w:ascii="宋体" w:hAnsi="宋体" w:eastAsia="宋体" w:cs="宋体"/>
          <w:color w:val="auto"/>
          <w:spacing w:val="0"/>
          <w:position w:val="0"/>
          <w:sz w:val="21"/>
          <w:shd w:val="clear" w:fill="auto"/>
        </w:rPr>
        <w:t>亿次以下的时候，二者差距并不大。</w: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测试</w:t>
      </w:r>
      <w:r>
        <w:rPr>
          <w:rFonts w:ascii="Calibri" w:hAnsi="Calibri" w:eastAsia="Calibri" w:cs="Calibri"/>
          <w:b/>
          <w:color w:val="auto"/>
          <w:spacing w:val="0"/>
          <w:position w:val="0"/>
          <w:sz w:val="32"/>
          <w:shd w:val="clear" w:fill="auto"/>
        </w:rPr>
        <w:t>2</w:t>
      </w:r>
      <w:r>
        <w:rPr>
          <w:rFonts w:ascii="宋体" w:hAnsi="宋体" w:eastAsia="宋体" w:cs="宋体"/>
          <w:b/>
          <w:color w:val="auto"/>
          <w:spacing w:val="0"/>
          <w:position w:val="0"/>
          <w:sz w:val="32"/>
          <w:shd w:val="clear" w:fill="auto"/>
        </w:rPr>
        <w:t>：读取个大文件吧</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我们再来针对硬盘的文件读写速度，看看哪个更快一些。建立两个一样的程序，这两个程序几乎一样，都是读取一个文件再复制到另一个文件中。</w:t>
      </w:r>
    </w:p>
    <w:p>
      <w:pPr>
        <w:keepNext/>
        <w:keepLines/>
        <w:spacing w:before="280" w:after="290" w:line="376" w:lineRule="auto"/>
        <w:ind w:left="0" w:right="0" w:firstLine="0"/>
        <w:jc w:val="both"/>
        <w:rPr>
          <w:rFonts w:ascii="Cambria" w:hAnsi="Cambria" w:eastAsia="Cambria" w:cs="Cambria"/>
          <w:b/>
          <w:color w:val="auto"/>
          <w:spacing w:val="0"/>
          <w:position w:val="0"/>
          <w:sz w:val="28"/>
          <w:shd w:val="clear" w:fill="auto"/>
        </w:rPr>
      </w:pPr>
      <w:r>
        <w:rPr>
          <w:rFonts w:ascii="Cambria" w:hAnsi="Cambria" w:eastAsia="Cambria" w:cs="Cambria"/>
          <w:b/>
          <w:color w:val="auto"/>
          <w:spacing w:val="0"/>
          <w:position w:val="0"/>
          <w:sz w:val="28"/>
          <w:shd w:val="clear" w:fill="auto"/>
        </w:rPr>
        <w:t>JAVA</w:t>
      </w:r>
    </w:p>
    <w:p>
      <w:pPr>
        <w:spacing w:before="0" w:after="0" w:line="240" w:lineRule="auto"/>
        <w:ind w:left="0" w:right="0" w:firstLine="0"/>
        <w:jc w:val="both"/>
        <w:rPr>
          <w:rFonts w:ascii="Calibri" w:hAnsi="Calibri" w:eastAsia="Calibri" w:cs="Calibri"/>
          <w:color w:val="auto"/>
          <w:spacing w:val="0"/>
          <w:position w:val="0"/>
          <w:sz w:val="21"/>
          <w:shd w:val="clear" w:fill="auto"/>
        </w:rPr>
      </w:pPr>
      <w:r>
        <w:object>
          <v:shape id="_x0000_i1031" o:spt="75" type="#_x0000_t75" style="height:134.2pt;width:398.65pt;" o:ole="t" filled="f" o:preferrelative="t" coordsize="21600,21600">
            <v:path/>
            <v:fill on="f" focussize="0,0"/>
            <v:stroke/>
            <v:imagedata r:id="rId17" o:title=""/>
            <o:lock v:ext="edit" aspectratio="t"/>
            <w10:wrap type="none"/>
            <w10:anchorlock/>
          </v:shape>
          <o:OLEObject Type="Embed" ProgID="StaticMetafile" ShapeID="_x0000_i1031" DrawAspect="Content" ObjectID="_1468075731" r:id="rId16">
            <o:LockedField>false</o:LockedField>
          </o:OLEObject>
        </w:object>
      </w:r>
    </w:p>
    <w:p>
      <w:pPr>
        <w:spacing w:before="0" w:after="0" w:line="240" w:lineRule="auto"/>
        <w:ind w:left="0" w:right="0" w:firstLine="0"/>
        <w:jc w:val="both"/>
        <w:rPr>
          <w:rFonts w:ascii="Calibri" w:hAnsi="Calibri" w:eastAsia="Calibri" w:cs="Calibri"/>
          <w:color w:val="auto"/>
          <w:spacing w:val="0"/>
          <w:position w:val="0"/>
          <w:sz w:val="21"/>
          <w:shd w:val="clear" w:fill="auto"/>
        </w:rPr>
      </w:pPr>
      <w:r>
        <w:object>
          <v:shape id="_x0000_i1032" o:spt="75" type="#_x0000_t75" style="height:291.5pt;width:398.65pt;" o:ole="t" filled="f" o:preferrelative="t" coordsize="21600,21600">
            <v:path/>
            <v:fill on="f" focussize="0,0"/>
            <v:stroke/>
            <v:imagedata r:id="rId19" o:title=""/>
            <o:lock v:ext="edit" aspectratio="t"/>
            <w10:wrap type="none"/>
            <w10:anchorlock/>
          </v:shape>
          <o:OLEObject Type="Embed" ProgID="StaticMetafile" ShapeID="_x0000_i1032" DrawAspect="Content" ObjectID="_1468075732" r:id="rId18">
            <o:LockedField>false</o:LockedField>
          </o:OLEObject>
        </w:object>
      </w:r>
    </w:p>
    <w:p>
      <w:pPr>
        <w:keepNext/>
        <w:keepLines/>
        <w:spacing w:before="280" w:after="290" w:line="376" w:lineRule="auto"/>
        <w:ind w:left="0" w:right="0" w:firstLine="0"/>
        <w:jc w:val="both"/>
        <w:rPr>
          <w:rFonts w:ascii="Cambria" w:hAnsi="Cambria" w:eastAsia="Cambria" w:cs="Cambria"/>
          <w:b/>
          <w:color w:val="auto"/>
          <w:spacing w:val="0"/>
          <w:position w:val="0"/>
          <w:sz w:val="28"/>
          <w:shd w:val="clear" w:fill="auto"/>
        </w:rPr>
      </w:pPr>
      <w:r>
        <w:rPr>
          <w:rFonts w:ascii="Cambria" w:hAnsi="Cambria" w:eastAsia="Cambria" w:cs="Cambria"/>
          <w:b/>
          <w:color w:val="auto"/>
          <w:spacing w:val="0"/>
          <w:position w:val="0"/>
          <w:sz w:val="28"/>
          <w:shd w:val="clear" w:fill="auto"/>
        </w:rPr>
        <w:t>C</w:t>
      </w:r>
    </w:p>
    <w:p>
      <w:pPr>
        <w:spacing w:before="0" w:after="0" w:line="240" w:lineRule="auto"/>
        <w:ind w:left="0" w:right="0" w:firstLine="0"/>
        <w:jc w:val="both"/>
        <w:rPr>
          <w:rFonts w:ascii="Calibri" w:hAnsi="Calibri" w:eastAsia="Calibri" w:cs="Calibri"/>
          <w:color w:val="auto"/>
          <w:spacing w:val="0"/>
          <w:position w:val="0"/>
          <w:sz w:val="21"/>
          <w:shd w:val="clear" w:fill="auto"/>
        </w:rPr>
      </w:pPr>
      <w:r>
        <w:object>
          <v:shape id="_x0000_i1033" o:spt="75" type="#_x0000_t75" style="height:224.75pt;width:398.65pt;" o:ole="t" filled="f" o:preferrelative="t" coordsize="21600,21600">
            <v:path/>
            <v:fill on="f" focussize="0,0"/>
            <v:stroke/>
            <v:imagedata r:id="rId21" o:title=""/>
            <o:lock v:ext="edit" aspectratio="t"/>
            <w10:wrap type="none"/>
            <w10:anchorlock/>
          </v:shape>
          <o:OLEObject Type="Embed" ProgID="StaticMetafile" ShapeID="_x0000_i1033" DrawAspect="Content" ObjectID="_1468075733" r:id="rId20">
            <o:LockedField>false</o:LockedField>
          </o:OLEObject>
        </w:object>
      </w:r>
    </w:p>
    <w:p>
      <w:pPr>
        <w:spacing w:before="0" w:after="0" w:line="240" w:lineRule="auto"/>
        <w:ind w:left="0" w:right="0" w:firstLine="0"/>
        <w:jc w:val="both"/>
        <w:rPr>
          <w:rFonts w:ascii="Calibri" w:hAnsi="Calibri" w:eastAsia="Calibri" w:cs="Calibri"/>
          <w:color w:val="auto"/>
          <w:spacing w:val="0"/>
          <w:position w:val="0"/>
          <w:sz w:val="21"/>
          <w:shd w:val="clear" w:fill="auto"/>
        </w:rPr>
      </w:pPr>
      <w:r>
        <w:object>
          <v:shape id="_x0000_i1034" o:spt="75" type="#_x0000_t75" style="height:171.9pt;width:398.65pt;" o:ole="t" filled="f" o:preferrelative="t" coordsize="21600,21600">
            <v:path/>
            <v:fill on="f" focussize="0,0"/>
            <v:stroke/>
            <v:imagedata r:id="rId23" o:title=""/>
            <o:lock v:ext="edit" aspectratio="t"/>
            <w10:wrap type="none"/>
            <w10:anchorlock/>
          </v:shape>
          <o:OLEObject Type="Embed" ProgID="StaticMetafile" ShapeID="_x0000_i1034" DrawAspect="Content" ObjectID="_1468075734" r:id="rId22">
            <o:LockedField>false</o:LockedField>
          </o:OLEObject>
        </w:objec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在硬盘上建立两个文件，一个是</w:t>
      </w:r>
      <w:r>
        <w:rPr>
          <w:rFonts w:ascii="Calibri" w:hAnsi="Calibri" w:eastAsia="Calibri" w:cs="Calibri"/>
          <w:color w:val="auto"/>
          <w:spacing w:val="0"/>
          <w:position w:val="0"/>
          <w:sz w:val="21"/>
          <w:shd w:val="clear" w:fill="auto"/>
        </w:rPr>
        <w:t>1MB</w:t>
      </w:r>
      <w:r>
        <w:rPr>
          <w:rFonts w:ascii="宋体" w:hAnsi="宋体" w:eastAsia="宋体" w:cs="宋体"/>
          <w:color w:val="auto"/>
          <w:spacing w:val="0"/>
          <w:position w:val="0"/>
          <w:sz w:val="21"/>
          <w:shd w:val="clear" w:fill="auto"/>
        </w:rPr>
        <w:t>，另一个是</w:t>
      </w:r>
      <w:r>
        <w:rPr>
          <w:rFonts w:ascii="Calibri" w:hAnsi="Calibri" w:eastAsia="Calibri" w:cs="Calibri"/>
          <w:color w:val="auto"/>
          <w:spacing w:val="0"/>
          <w:position w:val="0"/>
          <w:sz w:val="21"/>
          <w:shd w:val="clear" w:fill="auto"/>
        </w:rPr>
        <w:t>10MB</w:t>
      </w:r>
      <w:r>
        <w:rPr>
          <w:rFonts w:ascii="宋体" w:hAnsi="宋体" w:eastAsia="宋体" w:cs="宋体"/>
          <w:color w:val="auto"/>
          <w:spacing w:val="0"/>
          <w:position w:val="0"/>
          <w:sz w:val="21"/>
          <w:shd w:val="clear" w:fill="auto"/>
        </w:rPr>
        <w:t>，然后分别予以测试。</w:t>
      </w:r>
      <w:r>
        <w:rPr>
          <w:rFonts w:ascii="Calibri" w:hAnsi="Calibri" w:eastAsia="Calibri" w:cs="Calibri"/>
          <w:color w:val="auto"/>
          <w:spacing w:val="0"/>
          <w:position w:val="0"/>
          <w:sz w:val="21"/>
          <w:shd w:val="clear" w:fill="auto"/>
        </w:rPr>
        <w:t>C</w:t>
      </w:r>
      <w:r>
        <w:rPr>
          <w:rFonts w:ascii="宋体" w:hAnsi="宋体" w:eastAsia="宋体" w:cs="宋体"/>
          <w:color w:val="auto"/>
          <w:spacing w:val="0"/>
          <w:position w:val="0"/>
          <w:sz w:val="21"/>
          <w:shd w:val="clear" w:fill="auto"/>
        </w:rPr>
        <w:t>和</w:t>
      </w:r>
      <w:r>
        <w:rPr>
          <w:rFonts w:ascii="Calibri" w:hAnsi="Calibri" w:eastAsia="Calibri" w:cs="Calibri"/>
          <w:color w:val="auto"/>
          <w:spacing w:val="0"/>
          <w:position w:val="0"/>
          <w:sz w:val="21"/>
          <w:shd w:val="clear" w:fill="auto"/>
        </w:rPr>
        <w:t>JAVA</w:t>
      </w:r>
      <w:r>
        <w:rPr>
          <w:rFonts w:ascii="宋体" w:hAnsi="宋体" w:eastAsia="宋体" w:cs="宋体"/>
          <w:color w:val="auto"/>
          <w:spacing w:val="0"/>
          <w:position w:val="0"/>
          <w:sz w:val="21"/>
          <w:shd w:val="clear" w:fill="auto"/>
        </w:rPr>
        <w:t>敲的命令如下：</w:t>
      </w:r>
    </w:p>
    <w:p>
      <w:pPr>
        <w:spacing w:before="0" w:after="0" w:line="240" w:lineRule="auto"/>
        <w:ind w:left="0" w:right="0" w:firstLine="0"/>
        <w:jc w:val="both"/>
        <w:rPr>
          <w:rFonts w:ascii="Calibri" w:hAnsi="Calibri" w:eastAsia="Calibri" w:cs="Calibri"/>
          <w:color w:val="auto"/>
          <w:spacing w:val="0"/>
          <w:position w:val="0"/>
          <w:sz w:val="21"/>
          <w:shd w:val="clear" w:fill="auto"/>
        </w:rPr>
      </w:pPr>
      <w:r>
        <w:object>
          <v:shape id="_x0000_i1035" o:spt="75" type="#_x0000_t75" style="height:36.75pt;width:398.65pt;" o:ole="t" filled="f" o:preferrelative="t" coordsize="21600,21600">
            <v:path/>
            <v:fill on="f" focussize="0,0"/>
            <v:stroke/>
            <v:imagedata r:id="rId25" o:title=""/>
            <o:lock v:ext="edit" aspectratio="t"/>
            <w10:wrap type="none"/>
            <w10:anchorlock/>
          </v:shape>
          <o:OLEObject Type="Embed" ProgID="StaticMetafile" ShapeID="_x0000_i1035" DrawAspect="Content" ObjectID="_1468075735" r:id="rId24">
            <o:LockedField>false</o:LockedField>
          </o:OLEObject>
        </w:object>
      </w:r>
    </w:p>
    <w:p>
      <w:pPr>
        <w:keepNext/>
        <w:keepLines/>
        <w:spacing w:before="280" w:after="290" w:line="376" w:lineRule="auto"/>
        <w:ind w:left="0" w:right="0" w:firstLine="0"/>
        <w:jc w:val="both"/>
        <w:rPr>
          <w:rFonts w:ascii="Cambria" w:hAnsi="Cambria" w:eastAsia="Cambria" w:cs="Cambria"/>
          <w:b/>
          <w:color w:val="auto"/>
          <w:spacing w:val="0"/>
          <w:position w:val="0"/>
          <w:sz w:val="28"/>
          <w:shd w:val="clear" w:fill="auto"/>
        </w:rPr>
      </w:pPr>
      <w:r>
        <w:rPr>
          <w:rFonts w:ascii="宋体" w:hAnsi="宋体" w:eastAsia="宋体" w:cs="宋体"/>
          <w:b/>
          <w:color w:val="auto"/>
          <w:spacing w:val="0"/>
          <w:position w:val="0"/>
          <w:sz w:val="28"/>
          <w:shd w:val="clear" w:fill="auto"/>
        </w:rPr>
        <w:t>测试结果</w:t>
      </w:r>
    </w:p>
    <w:p>
      <w:pPr>
        <w:spacing w:before="0" w:after="0" w:line="240" w:lineRule="auto"/>
        <w:ind w:left="0" w:right="0" w:firstLine="0"/>
        <w:jc w:val="both"/>
        <w:rPr>
          <w:rFonts w:ascii="Calibri" w:hAnsi="Calibri" w:eastAsia="Calibri" w:cs="Calibri"/>
          <w:color w:val="auto"/>
          <w:spacing w:val="0"/>
          <w:position w:val="0"/>
          <w:sz w:val="21"/>
          <w:shd w:val="clear" w:fill="auto"/>
        </w:rPr>
      </w:pPr>
      <w:r>
        <w:object>
          <v:shape id="_x0000_i1036" o:spt="75" type="#_x0000_t75" style="height:141.7pt;width:398.65pt;" o:ole="t" filled="f" o:preferrelative="t" coordsize="21600,21600">
            <v:path/>
            <v:fill on="f" focussize="0,0"/>
            <v:stroke/>
            <v:imagedata r:id="rId27" o:title=""/>
            <o:lock v:ext="edit" aspectratio="t"/>
            <w10:wrap type="none"/>
            <w10:anchorlock/>
          </v:shape>
          <o:OLEObject Type="Embed" ProgID="StaticMetafile" ShapeID="_x0000_i1036" DrawAspect="Content" ObjectID="_1468075736" r:id="rId26">
            <o:LockedField>false</o:LockedField>
          </o:OLEObject>
        </w:objec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测试</w:t>
      </w:r>
      <w:r>
        <w:rPr>
          <w:rFonts w:ascii="Calibri" w:hAnsi="Calibri" w:eastAsia="Calibri" w:cs="Calibri"/>
          <w:b/>
          <w:color w:val="auto"/>
          <w:spacing w:val="0"/>
          <w:position w:val="0"/>
          <w:sz w:val="32"/>
          <w:shd w:val="clear" w:fill="auto"/>
        </w:rPr>
        <w:t>3</w:t>
      </w:r>
      <w:r>
        <w:rPr>
          <w:rFonts w:ascii="宋体" w:hAnsi="宋体" w:eastAsia="宋体" w:cs="宋体"/>
          <w:b/>
          <w:color w:val="auto"/>
          <w:spacing w:val="0"/>
          <w:position w:val="0"/>
          <w:sz w:val="32"/>
          <w:shd w:val="clear" w:fill="auto"/>
        </w:rPr>
        <w:t>：内存处理的速度</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测试开一段内存空间的时间差距。</w:t>
      </w:r>
    </w:p>
    <w:p>
      <w:pPr>
        <w:keepNext/>
        <w:keepLines/>
        <w:spacing w:before="280" w:after="290" w:line="376" w:lineRule="auto"/>
        <w:ind w:left="0" w:right="0" w:firstLine="0"/>
        <w:jc w:val="both"/>
        <w:rPr>
          <w:rFonts w:ascii="Cambria" w:hAnsi="Cambria" w:eastAsia="Cambria" w:cs="Cambria"/>
          <w:b/>
          <w:color w:val="auto"/>
          <w:spacing w:val="0"/>
          <w:position w:val="0"/>
          <w:sz w:val="28"/>
          <w:shd w:val="clear" w:fill="auto"/>
        </w:rPr>
      </w:pPr>
      <w:r>
        <w:rPr>
          <w:rFonts w:ascii="Cambria" w:hAnsi="Cambria" w:eastAsia="Cambria" w:cs="Cambria"/>
          <w:b/>
          <w:color w:val="auto"/>
          <w:spacing w:val="0"/>
          <w:position w:val="0"/>
          <w:sz w:val="28"/>
          <w:shd w:val="clear" w:fill="auto"/>
        </w:rPr>
        <w:t>JAVA</w:t>
      </w:r>
    </w:p>
    <w:p>
      <w:pPr>
        <w:spacing w:before="0" w:after="0" w:line="240" w:lineRule="auto"/>
        <w:ind w:left="0" w:right="0" w:firstLine="0"/>
        <w:jc w:val="both"/>
        <w:rPr>
          <w:rFonts w:ascii="Calibri" w:hAnsi="Calibri" w:eastAsia="Calibri" w:cs="Calibri"/>
          <w:color w:val="auto"/>
          <w:spacing w:val="0"/>
          <w:position w:val="0"/>
          <w:sz w:val="21"/>
          <w:shd w:val="clear" w:fill="auto"/>
        </w:rPr>
      </w:pPr>
      <w:r>
        <w:object>
          <v:shape id="_x0000_i1037" o:spt="75" type="#_x0000_t75" style="height:94.15pt;width:398.65pt;" o:ole="t" filled="f" o:preferrelative="t" coordsize="21600,21600">
            <v:path/>
            <v:fill on="f" focussize="0,0"/>
            <v:stroke/>
            <v:imagedata r:id="rId29" o:title=""/>
            <o:lock v:ext="edit" aspectratio="t"/>
            <w10:wrap type="none"/>
            <w10:anchorlock/>
          </v:shape>
          <o:OLEObject Type="Embed" ProgID="StaticMetafile" ShapeID="_x0000_i1037" DrawAspect="Content" ObjectID="_1468075737" r:id="rId28">
            <o:LockedField>false</o:LockedField>
          </o:OLEObject>
        </w:object>
      </w:r>
    </w:p>
    <w:p>
      <w:pPr>
        <w:keepNext/>
        <w:keepLines/>
        <w:spacing w:before="280" w:after="290" w:line="376" w:lineRule="auto"/>
        <w:ind w:left="0" w:right="0" w:firstLine="0"/>
        <w:jc w:val="both"/>
        <w:rPr>
          <w:rFonts w:ascii="Cambria" w:hAnsi="Cambria" w:eastAsia="Cambria" w:cs="Cambria"/>
          <w:b/>
          <w:color w:val="auto"/>
          <w:spacing w:val="0"/>
          <w:position w:val="0"/>
          <w:sz w:val="28"/>
          <w:shd w:val="clear" w:fill="auto"/>
        </w:rPr>
      </w:pPr>
      <w:r>
        <w:rPr>
          <w:rFonts w:ascii="Cambria" w:hAnsi="Cambria" w:eastAsia="Cambria" w:cs="Cambria"/>
          <w:b/>
          <w:color w:val="auto"/>
          <w:spacing w:val="0"/>
          <w:position w:val="0"/>
          <w:sz w:val="28"/>
          <w:shd w:val="clear" w:fill="auto"/>
        </w:rPr>
        <w:t>C</w:t>
      </w:r>
    </w:p>
    <w:p>
      <w:pPr>
        <w:spacing w:before="0" w:after="0" w:line="240" w:lineRule="auto"/>
        <w:ind w:left="0" w:right="0" w:firstLine="0"/>
        <w:jc w:val="both"/>
        <w:rPr>
          <w:rFonts w:ascii="Calibri" w:hAnsi="Calibri" w:eastAsia="Calibri" w:cs="Calibri"/>
          <w:color w:val="auto"/>
          <w:spacing w:val="0"/>
          <w:position w:val="0"/>
          <w:sz w:val="21"/>
          <w:shd w:val="clear" w:fill="auto"/>
        </w:rPr>
      </w:pPr>
      <w:r>
        <w:object>
          <v:shape id="_x0000_i1038" o:spt="75" type="#_x0000_t75" style="height:154.4pt;width:398.65pt;" o:ole="t" filled="f" o:preferrelative="t" coordsize="21600,21600">
            <v:path/>
            <v:fill on="f" focussize="0,0"/>
            <v:stroke/>
            <v:imagedata r:id="rId31" o:title=""/>
            <o:lock v:ext="edit" aspectratio="t"/>
            <w10:wrap type="none"/>
            <w10:anchorlock/>
          </v:shape>
          <o:OLEObject Type="Embed" ProgID="StaticMetafile" ShapeID="_x0000_i1038" DrawAspect="Content" ObjectID="_1468075738" r:id="rId30">
            <o:LockedField>false</o:LockedField>
          </o:OLEObject>
        </w:objec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用以下命令方式执行</w:t>
      </w:r>
      <w:r>
        <w:rPr>
          <w:rFonts w:ascii="Calibri" w:hAnsi="Calibri" w:eastAsia="Calibri" w:cs="Calibri"/>
          <w:color w:val="auto"/>
          <w:spacing w:val="0"/>
          <w:position w:val="0"/>
          <w:sz w:val="21"/>
          <w:shd w:val="clear" w:fill="auto"/>
        </w:rPr>
        <w:t>Java</w:t>
      </w:r>
      <w:r>
        <w:rPr>
          <w:rFonts w:ascii="宋体" w:hAnsi="宋体" w:eastAsia="宋体" w:cs="宋体"/>
          <w:color w:val="auto"/>
          <w:spacing w:val="0"/>
          <w:position w:val="0"/>
          <w:sz w:val="21"/>
          <w:shd w:val="clear" w:fill="auto"/>
        </w:rPr>
        <w:t>程序，加</w:t>
      </w:r>
      <w:r>
        <w:rPr>
          <w:rFonts w:ascii="Calibri" w:hAnsi="Calibri" w:eastAsia="Calibri" w:cs="Calibri"/>
          <w:color w:val="auto"/>
          <w:spacing w:val="0"/>
          <w:position w:val="0"/>
          <w:sz w:val="21"/>
          <w:shd w:val="clear" w:fill="auto"/>
        </w:rPr>
        <w:t>-Xmx 1260M</w:t>
      </w:r>
      <w:r>
        <w:rPr>
          <w:rFonts w:ascii="宋体" w:hAnsi="宋体" w:eastAsia="宋体" w:cs="宋体"/>
          <w:color w:val="auto"/>
          <w:spacing w:val="0"/>
          <w:position w:val="0"/>
          <w:sz w:val="21"/>
          <w:shd w:val="clear" w:fill="auto"/>
        </w:rPr>
        <w:t>的目的是为了给</w:t>
      </w:r>
      <w:r>
        <w:rPr>
          <w:rFonts w:ascii="Calibri" w:hAnsi="Calibri" w:eastAsia="Calibri" w:cs="Calibri"/>
          <w:color w:val="auto"/>
          <w:spacing w:val="0"/>
          <w:position w:val="0"/>
          <w:sz w:val="21"/>
          <w:shd w:val="clear" w:fill="auto"/>
        </w:rPr>
        <w:t>JAVA</w:t>
      </w:r>
      <w:r>
        <w:rPr>
          <w:rFonts w:ascii="宋体" w:hAnsi="宋体" w:eastAsia="宋体" w:cs="宋体"/>
          <w:color w:val="auto"/>
          <w:spacing w:val="0"/>
          <w:position w:val="0"/>
          <w:sz w:val="21"/>
          <w:shd w:val="clear" w:fill="auto"/>
        </w:rPr>
        <w:t>虚拟机开辟更多的内存空间</w:t>
      </w:r>
    </w:p>
    <w:p>
      <w:pPr>
        <w:spacing w:before="0" w:after="0" w:line="240" w:lineRule="auto"/>
        <w:ind w:left="0" w:right="0" w:firstLine="0"/>
        <w:jc w:val="both"/>
        <w:rPr>
          <w:rFonts w:ascii="Calibri" w:hAnsi="Calibri" w:eastAsia="Calibri" w:cs="Calibri"/>
          <w:color w:val="auto"/>
          <w:spacing w:val="0"/>
          <w:position w:val="0"/>
          <w:sz w:val="21"/>
          <w:shd w:val="clear" w:fill="auto"/>
        </w:rPr>
      </w:pPr>
      <w:r>
        <w:object>
          <v:shape id="_x0000_i1039" o:spt="75" type="#_x0000_t75" style="height:20.65pt;width:398.65pt;" o:ole="t" filled="f" o:preferrelative="t" coordsize="21600,21600">
            <v:path/>
            <v:fill on="f" focussize="0,0"/>
            <v:stroke/>
            <v:imagedata r:id="rId33" o:title=""/>
            <o:lock v:ext="edit" aspectratio="t"/>
            <w10:wrap type="none"/>
            <w10:anchorlock/>
          </v:shape>
          <o:OLEObject Type="Embed" ProgID="StaticMetafile" ShapeID="_x0000_i1039" DrawAspect="Content" ObjectID="_1468075739" r:id="rId32">
            <o:LockedField>false</o:LockedField>
          </o:OLEObject>
        </w:objec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通过测试可知，二者在处理内存方面的对比明显表现出</w:t>
      </w:r>
      <w:r>
        <w:rPr>
          <w:rFonts w:ascii="Calibri" w:hAnsi="Calibri" w:eastAsia="Calibri" w:cs="Calibri"/>
          <w:color w:val="auto"/>
          <w:spacing w:val="0"/>
          <w:position w:val="0"/>
          <w:sz w:val="21"/>
          <w:shd w:val="clear" w:fill="auto"/>
        </w:rPr>
        <w:t>C</w:t>
      </w:r>
      <w:r>
        <w:rPr>
          <w:rFonts w:ascii="宋体" w:hAnsi="宋体" w:eastAsia="宋体" w:cs="宋体"/>
          <w:color w:val="auto"/>
          <w:spacing w:val="0"/>
          <w:position w:val="0"/>
          <w:sz w:val="21"/>
          <w:shd w:val="clear" w:fill="auto"/>
        </w:rPr>
        <w:t>语言的实力，</w:t>
      </w:r>
      <w:r>
        <w:rPr>
          <w:rFonts w:ascii="Calibri" w:hAnsi="Calibri" w:eastAsia="Calibri" w:cs="Calibri"/>
          <w:color w:val="auto"/>
          <w:spacing w:val="0"/>
          <w:position w:val="0"/>
          <w:sz w:val="21"/>
          <w:shd w:val="clear" w:fill="auto"/>
        </w:rPr>
        <w:t>C</w:t>
      </w:r>
      <w:r>
        <w:rPr>
          <w:rFonts w:ascii="宋体" w:hAnsi="宋体" w:eastAsia="宋体" w:cs="宋体"/>
          <w:color w:val="auto"/>
          <w:spacing w:val="0"/>
          <w:position w:val="0"/>
          <w:sz w:val="21"/>
          <w:shd w:val="clear" w:fill="auto"/>
        </w:rPr>
        <w:t>语言在内存处理速度上远远甩将到了</w:t>
      </w:r>
      <w:r>
        <w:rPr>
          <w:rFonts w:ascii="Calibri" w:hAnsi="Calibri" w:eastAsia="Calibri" w:cs="Calibri"/>
          <w:color w:val="auto"/>
          <w:spacing w:val="0"/>
          <w:position w:val="0"/>
          <w:sz w:val="21"/>
          <w:shd w:val="clear" w:fill="auto"/>
        </w:rPr>
        <w:t>JAVA</w:t>
      </w:r>
      <w:r>
        <w:rPr>
          <w:rFonts w:ascii="宋体" w:hAnsi="宋体" w:eastAsia="宋体" w:cs="宋体"/>
          <w:color w:val="auto"/>
          <w:spacing w:val="0"/>
          <w:position w:val="0"/>
          <w:sz w:val="21"/>
          <w:shd w:val="clear" w:fill="auto"/>
        </w:rPr>
        <w:t>的后面。</w:t>
      </w:r>
    </w:p>
    <w:p>
      <w:pPr>
        <w:spacing w:before="0" w:after="0" w:line="240" w:lineRule="auto"/>
        <w:ind w:left="0" w:right="0" w:firstLine="0"/>
        <w:jc w:val="both"/>
        <w:rPr>
          <w:rFonts w:ascii="Calibri" w:hAnsi="Calibri" w:eastAsia="Calibri" w:cs="Calibri"/>
          <w:color w:val="auto"/>
          <w:spacing w:val="0"/>
          <w:position w:val="0"/>
          <w:sz w:val="21"/>
          <w:shd w:val="clear" w:fill="auto"/>
        </w:rPr>
      </w:pPr>
      <w:r>
        <w:object>
          <v:shape id="_x0000_i1040" o:spt="75" type="#_x0000_t75" style="height:174.25pt;width:398.65pt;" o:ole="t" filled="f" o:preferrelative="t" coordsize="21600,21600">
            <v:path/>
            <v:fill on="f" focussize="0,0"/>
            <v:stroke/>
            <v:imagedata r:id="rId35" o:title=""/>
            <o:lock v:ext="edit" aspectratio="t"/>
            <w10:wrap type="none"/>
            <w10:anchorlock/>
          </v:shape>
          <o:OLEObject Type="Embed" ProgID="StaticMetafile" ShapeID="_x0000_i1040" DrawAspect="Content" ObjectID="_1468075740" r:id="rId34">
            <o:LockedField>false</o:LockedField>
          </o:OLEObject>
        </w:objec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这</w:t>
      </w:r>
      <w:r>
        <w:rPr>
          <w:rFonts w:ascii="Calibri" w:hAnsi="Calibri" w:eastAsia="Calibri" w:cs="Calibri"/>
          <w:color w:val="auto"/>
          <w:spacing w:val="0"/>
          <w:position w:val="0"/>
          <w:sz w:val="21"/>
          <w:shd w:val="clear" w:fill="auto"/>
        </w:rPr>
        <w:t>3</w:t>
      </w:r>
      <w:r>
        <w:rPr>
          <w:rFonts w:ascii="宋体" w:hAnsi="宋体" w:eastAsia="宋体" w:cs="宋体"/>
          <w:color w:val="auto"/>
          <w:spacing w:val="0"/>
          <w:position w:val="0"/>
          <w:sz w:val="21"/>
          <w:shd w:val="clear" w:fill="auto"/>
        </w:rPr>
        <w:t>个测试分别从循环速度、读取文件速度、内存处理速度这</w:t>
      </w:r>
      <w:r>
        <w:rPr>
          <w:rFonts w:ascii="Calibri" w:hAnsi="Calibri" w:eastAsia="Calibri" w:cs="Calibri"/>
          <w:color w:val="auto"/>
          <w:spacing w:val="0"/>
          <w:position w:val="0"/>
          <w:sz w:val="21"/>
          <w:shd w:val="clear" w:fill="auto"/>
        </w:rPr>
        <w:t>3</w:t>
      </w:r>
      <w:r>
        <w:rPr>
          <w:rFonts w:ascii="宋体" w:hAnsi="宋体" w:eastAsia="宋体" w:cs="宋体"/>
          <w:color w:val="auto"/>
          <w:spacing w:val="0"/>
          <w:position w:val="0"/>
          <w:sz w:val="21"/>
          <w:shd w:val="clear" w:fill="auto"/>
        </w:rPr>
        <w:t>个方面进行了测试，得出了如下结论：</w:t>
      </w:r>
    </w:p>
    <w:p>
      <w:pPr>
        <w:numPr>
          <w:ilvl w:val="0"/>
          <w:numId w:val="1"/>
        </w:numPr>
        <w:spacing w:before="0" w:after="0" w:line="240" w:lineRule="auto"/>
        <w:ind w:left="1140" w:right="0" w:hanging="72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循环速度：在较小的循环次数差距不大，大循环时才看出差距。</w:t>
      </w:r>
    </w:p>
    <w:p>
      <w:pPr>
        <w:numPr>
          <w:ilvl w:val="0"/>
          <w:numId w:val="1"/>
        </w:numPr>
        <w:spacing w:before="0" w:after="0" w:line="240" w:lineRule="auto"/>
        <w:ind w:left="1140" w:right="0" w:hanging="72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读取文件速度：在读取较小文件时差距不大，处理大文件时有较大差距。</w:t>
      </w:r>
    </w:p>
    <w:p>
      <w:pPr>
        <w:numPr>
          <w:ilvl w:val="0"/>
          <w:numId w:val="1"/>
        </w:numPr>
        <w:spacing w:before="0" w:after="0" w:line="240" w:lineRule="auto"/>
        <w:ind w:left="1140" w:right="0" w:hanging="72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内存处理速度：在处理较小内存问题时差距不大，处理大内存时有较大差距。</w:t>
      </w:r>
    </w:p>
    <w:p>
      <w:pPr>
        <w:spacing w:before="0" w:after="0" w:line="240" w:lineRule="auto"/>
        <w:ind w:left="420" w:right="0" w:firstLine="0"/>
        <w:jc w:val="both"/>
        <w:rPr>
          <w:rFonts w:ascii="Calibri" w:hAnsi="Calibri" w:eastAsia="Calibri" w:cs="Calibri"/>
          <w:color w:val="auto"/>
          <w:spacing w:val="0"/>
          <w:position w:val="0"/>
          <w:sz w:val="21"/>
          <w:shd w:val="clear" w:fill="auto"/>
        </w:rPr>
      </w:pPr>
    </w:p>
    <w:p>
      <w:pPr>
        <w:spacing w:before="0" w:after="0" w:line="240" w:lineRule="auto"/>
        <w:ind w:left="42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Java</w:t>
      </w:r>
      <w:r>
        <w:rPr>
          <w:rFonts w:ascii="宋体" w:hAnsi="宋体" w:eastAsia="宋体" w:cs="宋体"/>
          <w:color w:val="auto"/>
          <w:spacing w:val="0"/>
          <w:position w:val="0"/>
          <w:sz w:val="21"/>
          <w:shd w:val="clear" w:fill="auto"/>
        </w:rPr>
        <w:t>终究比</w:t>
      </w:r>
      <w:r>
        <w:rPr>
          <w:rFonts w:ascii="Calibri" w:hAnsi="Calibri" w:eastAsia="Calibri" w:cs="Calibri"/>
          <w:color w:val="auto"/>
          <w:spacing w:val="0"/>
          <w:position w:val="0"/>
          <w:sz w:val="21"/>
          <w:shd w:val="clear" w:fill="auto"/>
        </w:rPr>
        <w:t>C</w:t>
      </w:r>
      <w:r>
        <w:rPr>
          <w:rFonts w:ascii="宋体" w:hAnsi="宋体" w:eastAsia="宋体" w:cs="宋体"/>
          <w:color w:val="auto"/>
          <w:spacing w:val="0"/>
          <w:position w:val="0"/>
          <w:sz w:val="21"/>
          <w:shd w:val="clear" w:fill="auto"/>
        </w:rPr>
        <w:t>语言慢，但至少你知道哪里慢了。</w:t>
      </w:r>
    </w:p>
    <w:p>
      <w:pPr>
        <w:spacing w:before="0" w:after="0" w:line="240" w:lineRule="auto"/>
        <w:ind w:left="42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但一个程序的处理速度，除了跟语言本身有关，但也要看开发人员的素质，如果思路不对，也很容易造成处理速度的缓慢。</w:t>
      </w:r>
    </w:p>
    <w:p>
      <w:pPr>
        <w:keepNext/>
        <w:keepLines/>
        <w:spacing w:before="260" w:after="260" w:line="416" w:lineRule="auto"/>
        <w:ind w:left="0" w:right="0" w:firstLine="0"/>
        <w:jc w:val="both"/>
        <w:rPr>
          <w:rFonts w:ascii="Cambria" w:hAnsi="Cambria" w:eastAsia="Cambria" w:cs="Cambria"/>
          <w:b/>
          <w:color w:val="auto"/>
          <w:spacing w:val="0"/>
          <w:position w:val="0"/>
          <w:sz w:val="32"/>
          <w:shd w:val="clear" w:fill="auto"/>
        </w:rPr>
      </w:pPr>
      <w:r>
        <w:rPr>
          <w:rFonts w:ascii="宋体" w:hAnsi="宋体" w:eastAsia="宋体" w:cs="宋体"/>
          <w:b/>
          <w:color w:val="auto"/>
          <w:spacing w:val="0"/>
          <w:position w:val="0"/>
          <w:sz w:val="32"/>
          <w:shd w:val="clear" w:fill="auto"/>
        </w:rPr>
        <w:t>性能指标</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市面上的工具很多，就现在的测试指标来看，指标为</w:t>
      </w:r>
      <w:r>
        <w:rPr>
          <w:rFonts w:ascii="Calibri" w:hAnsi="Calibri" w:eastAsia="Calibri" w:cs="Calibri"/>
          <w:color w:val="auto"/>
          <w:spacing w:val="0"/>
          <w:position w:val="0"/>
          <w:sz w:val="21"/>
          <w:shd w:val="clear" w:fill="auto"/>
        </w:rPr>
        <w:t>4</w:t>
      </w:r>
      <w:r>
        <w:rPr>
          <w:rFonts w:ascii="宋体" w:hAnsi="宋体" w:eastAsia="宋体" w:cs="宋体"/>
          <w:color w:val="auto"/>
          <w:spacing w:val="0"/>
          <w:position w:val="0"/>
          <w:sz w:val="21"/>
          <w:shd w:val="clear" w:fill="auto"/>
        </w:rPr>
        <w:t>种。</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操作耗时，</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使用率，</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时间片（</w:t>
      </w:r>
      <w:r>
        <w:rPr>
          <w:rFonts w:ascii="Calibri" w:hAnsi="Calibri" w:eastAsia="Calibri" w:cs="Calibri"/>
          <w:color w:val="auto"/>
          <w:spacing w:val="0"/>
          <w:position w:val="0"/>
          <w:sz w:val="21"/>
          <w:shd w:val="clear" w:fill="auto"/>
        </w:rPr>
        <w:t>jiffies</w:t>
      </w:r>
      <w:r>
        <w:rPr>
          <w:rFonts w:ascii="宋体" w:hAnsi="宋体" w:eastAsia="宋体" w:cs="宋体"/>
          <w:color w:val="auto"/>
          <w:spacing w:val="0"/>
          <w:position w:val="0"/>
          <w:sz w:val="21"/>
          <w:shd w:val="clear" w:fill="auto"/>
        </w:rPr>
        <w:t>），内存值。当然还有网络流量、电量、文件读写等各种五花八门的性能测试，鉴于未做过不分享。</w: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操作耗时</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操作耗时在功能测试中其实并不重要，功能测试关注的是结果，当然你测试中有时候感觉某些功能耗时太长，无法忍受，提出</w:t>
      </w:r>
      <w:r>
        <w:rPr>
          <w:rFonts w:ascii="Calibri" w:hAnsi="Calibri" w:eastAsia="Calibri" w:cs="Calibri"/>
          <w:color w:val="auto"/>
          <w:spacing w:val="0"/>
          <w:position w:val="0"/>
          <w:sz w:val="21"/>
          <w:shd w:val="clear" w:fill="auto"/>
        </w:rPr>
        <w:t>BUG</w:t>
      </w:r>
      <w:r>
        <w:rPr>
          <w:rFonts w:ascii="宋体" w:hAnsi="宋体" w:eastAsia="宋体" w:cs="宋体"/>
          <w:color w:val="auto"/>
          <w:spacing w:val="0"/>
          <w:position w:val="0"/>
          <w:sz w:val="21"/>
          <w:shd w:val="clear" w:fill="auto"/>
        </w:rPr>
        <w:t>，其实这些就是性能类的</w:t>
      </w:r>
      <w:r>
        <w:rPr>
          <w:rFonts w:ascii="Calibri" w:hAnsi="Calibri" w:eastAsia="Calibri" w:cs="Calibri"/>
          <w:color w:val="auto"/>
          <w:spacing w:val="0"/>
          <w:position w:val="0"/>
          <w:sz w:val="21"/>
          <w:shd w:val="clear" w:fill="auto"/>
        </w:rPr>
        <w:t>BUG</w:t>
      </w:r>
      <w:r>
        <w:rPr>
          <w:rFonts w:ascii="宋体" w:hAnsi="宋体" w:eastAsia="宋体" w:cs="宋体"/>
          <w:color w:val="auto"/>
          <w:spacing w:val="0"/>
          <w:position w:val="0"/>
          <w:sz w:val="21"/>
          <w:shd w:val="clear" w:fill="auto"/>
        </w:rPr>
        <w:t>。操作耗时一般以秒为单位，但在一些繁琐步骤多的功能中，我建议以毫秒为单位进行标识。一般正常人的最小反应时间间隔为</w:t>
      </w:r>
      <w:r>
        <w:rPr>
          <w:rFonts w:ascii="Calibri" w:hAnsi="Calibri" w:eastAsia="Calibri" w:cs="Calibri"/>
          <w:color w:val="auto"/>
          <w:spacing w:val="0"/>
          <w:position w:val="0"/>
          <w:sz w:val="21"/>
          <w:shd w:val="clear" w:fill="auto"/>
        </w:rPr>
        <w:t>0.1</w:t>
      </w:r>
      <w:r>
        <w:rPr>
          <w:rFonts w:ascii="宋体" w:hAnsi="宋体" w:eastAsia="宋体" w:cs="宋体"/>
          <w:color w:val="auto"/>
          <w:spacing w:val="0"/>
          <w:position w:val="0"/>
          <w:sz w:val="21"/>
          <w:shd w:val="clear" w:fill="auto"/>
        </w:rPr>
        <w:t>秒，即看到普通秒表的十分之一秒的变化，即能观察到</w:t>
      </w:r>
      <w:r>
        <w:rPr>
          <w:rFonts w:ascii="Calibri" w:hAnsi="Calibri" w:eastAsia="Calibri" w:cs="Calibri"/>
          <w:color w:val="auto"/>
          <w:spacing w:val="0"/>
          <w:position w:val="0"/>
          <w:sz w:val="21"/>
          <w:shd w:val="clear" w:fill="auto"/>
        </w:rPr>
        <w:t>100</w:t>
      </w:r>
      <w:r>
        <w:rPr>
          <w:rFonts w:ascii="宋体" w:hAnsi="宋体" w:eastAsia="宋体" w:cs="宋体"/>
          <w:color w:val="auto"/>
          <w:spacing w:val="0"/>
          <w:position w:val="0"/>
          <w:sz w:val="21"/>
          <w:shd w:val="clear" w:fill="auto"/>
        </w:rPr>
        <w:t>毫秒的差别，但是像我玩游戏玩的多的话，一般能感觉到</w:t>
      </w:r>
      <w:r>
        <w:rPr>
          <w:rFonts w:ascii="Calibri" w:hAnsi="Calibri" w:eastAsia="Calibri" w:cs="Calibri"/>
          <w:color w:val="auto"/>
          <w:spacing w:val="0"/>
          <w:position w:val="0"/>
          <w:sz w:val="21"/>
          <w:shd w:val="clear" w:fill="auto"/>
        </w:rPr>
        <w:t>30</w:t>
      </w:r>
      <w:r>
        <w:rPr>
          <w:rFonts w:ascii="宋体" w:hAnsi="宋体" w:eastAsia="宋体" w:cs="宋体"/>
          <w:color w:val="auto"/>
          <w:spacing w:val="0"/>
          <w:position w:val="0"/>
          <w:sz w:val="21"/>
          <w:shd w:val="clear" w:fill="auto"/>
        </w:rPr>
        <w:t>毫秒左右的差别，事实上，</w:t>
      </w:r>
      <w:r>
        <w:rPr>
          <w:rFonts w:ascii="Calibri" w:hAnsi="Calibri" w:eastAsia="Calibri" w:cs="Calibri"/>
          <w:color w:val="auto"/>
          <w:spacing w:val="0"/>
          <w:position w:val="0"/>
          <w:sz w:val="21"/>
          <w:shd w:val="clear" w:fill="auto"/>
        </w:rPr>
        <w:t>20</w:t>
      </w:r>
      <w:r>
        <w:rPr>
          <w:rFonts w:ascii="宋体" w:hAnsi="宋体" w:eastAsia="宋体" w:cs="宋体"/>
          <w:color w:val="auto"/>
          <w:spacing w:val="0"/>
          <w:position w:val="0"/>
          <w:sz w:val="21"/>
          <w:shd w:val="clear" w:fill="auto"/>
        </w:rPr>
        <w:t>毫秒差别基本上是人类的极限。人们一般进行操作</w:t>
      </w:r>
      <w:r>
        <w:rPr>
          <w:rFonts w:ascii="Calibri" w:hAnsi="Calibri" w:eastAsia="Calibri" w:cs="Calibri"/>
          <w:color w:val="auto"/>
          <w:spacing w:val="0"/>
          <w:position w:val="0"/>
          <w:sz w:val="21"/>
          <w:shd w:val="clear" w:fill="auto"/>
        </w:rPr>
        <w:t>2</w:t>
      </w:r>
      <w:r>
        <w:rPr>
          <w:rFonts w:ascii="宋体" w:hAnsi="宋体" w:eastAsia="宋体" w:cs="宋体"/>
          <w:color w:val="auto"/>
          <w:spacing w:val="0"/>
          <w:position w:val="0"/>
          <w:sz w:val="21"/>
          <w:shd w:val="clear" w:fill="auto"/>
        </w:rPr>
        <w:t>秒内有响应，可认为是流程；</w:t>
      </w:r>
      <w:r>
        <w:rPr>
          <w:rFonts w:ascii="Calibri" w:hAnsi="Calibri" w:eastAsia="Calibri" w:cs="Calibri"/>
          <w:color w:val="auto"/>
          <w:spacing w:val="0"/>
          <w:position w:val="0"/>
          <w:sz w:val="21"/>
          <w:shd w:val="clear" w:fill="auto"/>
        </w:rPr>
        <w:t>5</w:t>
      </w:r>
      <w:r>
        <w:rPr>
          <w:rFonts w:ascii="宋体" w:hAnsi="宋体" w:eastAsia="宋体" w:cs="宋体"/>
          <w:color w:val="auto"/>
          <w:spacing w:val="0"/>
          <w:position w:val="0"/>
          <w:sz w:val="21"/>
          <w:shd w:val="clear" w:fill="auto"/>
        </w:rPr>
        <w:t>秒可认为是比较慢，</w:t>
      </w:r>
      <w:r>
        <w:rPr>
          <w:rFonts w:ascii="Calibri" w:hAnsi="Calibri" w:eastAsia="Calibri" w:cs="Calibri"/>
          <w:color w:val="auto"/>
          <w:spacing w:val="0"/>
          <w:position w:val="0"/>
          <w:sz w:val="21"/>
          <w:shd w:val="clear" w:fill="auto"/>
        </w:rPr>
        <w:t>10</w:t>
      </w:r>
      <w:r>
        <w:rPr>
          <w:rFonts w:ascii="宋体" w:hAnsi="宋体" w:eastAsia="宋体" w:cs="宋体"/>
          <w:color w:val="auto"/>
          <w:spacing w:val="0"/>
          <w:position w:val="0"/>
          <w:sz w:val="21"/>
          <w:shd w:val="clear" w:fill="auto"/>
        </w:rPr>
        <w:t>秒以上可认为是不可忍受。所以在长耗时的操作上，一般会有一定的等待动画或者等待提示，这样做可适当延长用户的等待时间，但毕竟效果还是有限。</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记录操作耗时的方法一般用两种，一种是在代码上利用</w:t>
      </w:r>
      <w:r>
        <w:rPr>
          <w:rFonts w:ascii="Calibri" w:hAnsi="Calibri" w:eastAsia="Calibri" w:cs="Calibri"/>
          <w:color w:val="auto"/>
          <w:spacing w:val="0"/>
          <w:position w:val="0"/>
          <w:sz w:val="21"/>
          <w:shd w:val="clear" w:fill="auto"/>
        </w:rPr>
        <w:t>System. currentTimeMillis()</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方法计算一个操作到另外一个操作的时间差，利用日志或者</w:t>
      </w:r>
      <w:r>
        <w:rPr>
          <w:rFonts w:ascii="Calibri" w:hAnsi="Calibri" w:eastAsia="Calibri" w:cs="Calibri"/>
          <w:color w:val="auto"/>
          <w:spacing w:val="0"/>
          <w:position w:val="0"/>
          <w:sz w:val="21"/>
          <w:shd w:val="clear" w:fill="auto"/>
        </w:rPr>
        <w:t>TOAST</w:t>
      </w:r>
      <w:r>
        <w:rPr>
          <w:rFonts w:ascii="宋体" w:hAnsi="宋体" w:eastAsia="宋体" w:cs="宋体"/>
          <w:color w:val="auto"/>
          <w:spacing w:val="0"/>
          <w:position w:val="0"/>
          <w:sz w:val="21"/>
          <w:shd w:val="clear" w:fill="auto"/>
        </w:rPr>
        <w:t>等其他方式记录。另外一个方法是录像，录像可分为两种，一种是使用像</w:t>
      </w:r>
      <w:r>
        <w:rPr>
          <w:rFonts w:ascii="Calibri" w:hAnsi="Calibri" w:eastAsia="Calibri" w:cs="Calibri"/>
          <w:color w:val="auto"/>
          <w:spacing w:val="0"/>
          <w:position w:val="0"/>
          <w:sz w:val="21"/>
          <w:shd w:val="clear" w:fill="auto"/>
        </w:rPr>
        <w:t>Screencast</w:t>
      </w:r>
      <w:r>
        <w:rPr>
          <w:rFonts w:ascii="宋体" w:hAnsi="宋体" w:eastAsia="宋体" w:cs="宋体"/>
          <w:color w:val="auto"/>
          <w:spacing w:val="0"/>
          <w:position w:val="0"/>
          <w:sz w:val="21"/>
          <w:shd w:val="clear" w:fill="auto"/>
        </w:rPr>
        <w:t>这种软件，另外一种是索性使用另一台手机的录像。录像完毕后，需要使用视频分帧工具，分析出每帧图片的毫秒数，依次计算出操作的平均值。一般来说，每次操作需要是尽可能相同的条件下进行（机型一致、软件一致、操作一致，操作一致又包括调用的代码一致，无其他干扰，网络环境一致等），即使如此，安卓机器在每个操作上的耗时，都不一定是稳定的。所以为了更精确每次操作的误差，必须多次操作取平均值。如果操作的过程中，有异常的操作时长，且有较明显的提示，可以考虑分析整个录像的过程，看看其中是否有什么问题。</w: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CPU</w:t>
      </w:r>
      <w:r>
        <w:rPr>
          <w:rFonts w:ascii="宋体" w:hAnsi="宋体" w:eastAsia="宋体" w:cs="宋体"/>
          <w:b/>
          <w:color w:val="auto"/>
          <w:spacing w:val="0"/>
          <w:position w:val="0"/>
          <w:sz w:val="32"/>
          <w:shd w:val="clear" w:fill="auto"/>
        </w:rPr>
        <w:t>使用率</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使用率其实就是你运行的程序占用的</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资源，表示你的机器在某个时间点的运行程序的情况。使用率越高，说明你的机器在这个时间上运行了很多程序，反之较少。使用率的高低与你的</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强弱有直接关系。现代分时多任务操作系统对</w:t>
      </w:r>
      <w:r>
        <w:rPr>
          <w:rFonts w:ascii="Calibri" w:hAnsi="Calibri" w:eastAsia="Calibri" w:cs="Calibri"/>
          <w:color w:val="auto"/>
          <w:spacing w:val="0"/>
          <w:position w:val="0"/>
          <w:sz w:val="21"/>
          <w:shd w:val="clear" w:fill="auto"/>
        </w:rPr>
        <w:t xml:space="preserve"> CPU </w:t>
      </w:r>
      <w:r>
        <w:rPr>
          <w:rFonts w:ascii="宋体" w:hAnsi="宋体" w:eastAsia="宋体" w:cs="宋体"/>
          <w:color w:val="auto"/>
          <w:spacing w:val="0"/>
          <w:position w:val="0"/>
          <w:sz w:val="21"/>
          <w:shd w:val="clear" w:fill="auto"/>
        </w:rPr>
        <w:t>都是分时间片使用的：比如</w:t>
      </w:r>
      <w:r>
        <w:rPr>
          <w:rFonts w:ascii="Calibri" w:hAnsi="Calibri" w:eastAsia="Calibri" w:cs="Calibri"/>
          <w:color w:val="auto"/>
          <w:spacing w:val="0"/>
          <w:position w:val="0"/>
          <w:sz w:val="21"/>
          <w:shd w:val="clear" w:fill="auto"/>
        </w:rPr>
        <w:t>A</w:t>
      </w:r>
      <w:r>
        <w:rPr>
          <w:rFonts w:ascii="宋体" w:hAnsi="宋体" w:eastAsia="宋体" w:cs="宋体"/>
          <w:color w:val="auto"/>
          <w:spacing w:val="0"/>
          <w:position w:val="0"/>
          <w:sz w:val="21"/>
          <w:shd w:val="clear" w:fill="auto"/>
        </w:rPr>
        <w:t>进程占用</w:t>
      </w:r>
      <w:r>
        <w:rPr>
          <w:rFonts w:ascii="Calibri" w:hAnsi="Calibri" w:eastAsia="Calibri" w:cs="Calibri"/>
          <w:color w:val="auto"/>
          <w:spacing w:val="0"/>
          <w:position w:val="0"/>
          <w:sz w:val="21"/>
          <w:shd w:val="clear" w:fill="auto"/>
        </w:rPr>
        <w:t>10ms</w:t>
      </w:r>
      <w:r>
        <w:rPr>
          <w:rFonts w:ascii="宋体" w:hAnsi="宋体" w:eastAsia="宋体" w:cs="宋体"/>
          <w:color w:val="auto"/>
          <w:spacing w:val="0"/>
          <w:position w:val="0"/>
          <w:sz w:val="21"/>
          <w:shd w:val="clear" w:fill="auto"/>
        </w:rPr>
        <w:t>，然后</w:t>
      </w:r>
      <w:r>
        <w:rPr>
          <w:rFonts w:ascii="Calibri" w:hAnsi="Calibri" w:eastAsia="Calibri" w:cs="Calibri"/>
          <w:color w:val="auto"/>
          <w:spacing w:val="0"/>
          <w:position w:val="0"/>
          <w:sz w:val="21"/>
          <w:shd w:val="clear" w:fill="auto"/>
        </w:rPr>
        <w:t>B</w:t>
      </w:r>
      <w:r>
        <w:rPr>
          <w:rFonts w:ascii="宋体" w:hAnsi="宋体" w:eastAsia="宋体" w:cs="宋体"/>
          <w:color w:val="auto"/>
          <w:spacing w:val="0"/>
          <w:position w:val="0"/>
          <w:sz w:val="21"/>
          <w:shd w:val="clear" w:fill="auto"/>
        </w:rPr>
        <w:t>进程占用</w:t>
      </w:r>
      <w:r>
        <w:rPr>
          <w:rFonts w:ascii="Calibri" w:hAnsi="Calibri" w:eastAsia="Calibri" w:cs="Calibri"/>
          <w:color w:val="auto"/>
          <w:spacing w:val="0"/>
          <w:position w:val="0"/>
          <w:sz w:val="21"/>
          <w:shd w:val="clear" w:fill="auto"/>
        </w:rPr>
        <w:t>30ms</w:t>
      </w:r>
      <w:r>
        <w:rPr>
          <w:rFonts w:ascii="宋体" w:hAnsi="宋体" w:eastAsia="宋体" w:cs="宋体"/>
          <w:color w:val="auto"/>
          <w:spacing w:val="0"/>
          <w:position w:val="0"/>
          <w:sz w:val="21"/>
          <w:shd w:val="clear" w:fill="auto"/>
        </w:rPr>
        <w:t>，然后空闲</w:t>
      </w:r>
      <w:r>
        <w:rPr>
          <w:rFonts w:ascii="Calibri" w:hAnsi="Calibri" w:eastAsia="Calibri" w:cs="Calibri"/>
          <w:color w:val="auto"/>
          <w:spacing w:val="0"/>
          <w:position w:val="0"/>
          <w:sz w:val="21"/>
          <w:shd w:val="clear" w:fill="auto"/>
        </w:rPr>
        <w:t>60ms</w:t>
      </w:r>
      <w:r>
        <w:rPr>
          <w:rFonts w:ascii="宋体" w:hAnsi="宋体" w:eastAsia="宋体" w:cs="宋体"/>
          <w:color w:val="auto"/>
          <w:spacing w:val="0"/>
          <w:position w:val="0"/>
          <w:sz w:val="21"/>
          <w:shd w:val="clear" w:fill="auto"/>
        </w:rPr>
        <w:t>，再又是</w:t>
      </w:r>
      <w:r>
        <w:rPr>
          <w:rFonts w:ascii="Calibri" w:hAnsi="Calibri" w:eastAsia="Calibri" w:cs="Calibri"/>
          <w:color w:val="auto"/>
          <w:spacing w:val="0"/>
          <w:position w:val="0"/>
          <w:sz w:val="21"/>
          <w:shd w:val="clear" w:fill="auto"/>
        </w:rPr>
        <w:t>A</w:t>
      </w:r>
      <w:r>
        <w:rPr>
          <w:rFonts w:ascii="宋体" w:hAnsi="宋体" w:eastAsia="宋体" w:cs="宋体"/>
          <w:color w:val="auto"/>
          <w:spacing w:val="0"/>
          <w:position w:val="0"/>
          <w:sz w:val="21"/>
          <w:shd w:val="clear" w:fill="auto"/>
        </w:rPr>
        <w:t>进程占</w:t>
      </w:r>
      <w:r>
        <w:rPr>
          <w:rFonts w:ascii="Calibri" w:hAnsi="Calibri" w:eastAsia="Calibri" w:cs="Calibri"/>
          <w:color w:val="auto"/>
          <w:spacing w:val="0"/>
          <w:position w:val="0"/>
          <w:sz w:val="21"/>
          <w:shd w:val="clear" w:fill="auto"/>
        </w:rPr>
        <w:t>10ms</w:t>
      </w:r>
      <w:r>
        <w:rPr>
          <w:rFonts w:ascii="宋体" w:hAnsi="宋体" w:eastAsia="宋体" w:cs="宋体"/>
          <w:color w:val="auto"/>
          <w:spacing w:val="0"/>
          <w:position w:val="0"/>
          <w:sz w:val="21"/>
          <w:shd w:val="clear" w:fill="auto"/>
        </w:rPr>
        <w:t>，</w:t>
      </w:r>
      <w:r>
        <w:rPr>
          <w:rFonts w:ascii="Calibri" w:hAnsi="Calibri" w:eastAsia="Calibri" w:cs="Calibri"/>
          <w:color w:val="auto"/>
          <w:spacing w:val="0"/>
          <w:position w:val="0"/>
          <w:sz w:val="21"/>
          <w:shd w:val="clear" w:fill="auto"/>
        </w:rPr>
        <w:t>B</w:t>
      </w:r>
      <w:r>
        <w:rPr>
          <w:rFonts w:ascii="宋体" w:hAnsi="宋体" w:eastAsia="宋体" w:cs="宋体"/>
          <w:color w:val="auto"/>
          <w:spacing w:val="0"/>
          <w:position w:val="0"/>
          <w:sz w:val="21"/>
          <w:shd w:val="clear" w:fill="auto"/>
        </w:rPr>
        <w:t>进程占</w:t>
      </w:r>
      <w:r>
        <w:rPr>
          <w:rFonts w:ascii="Calibri" w:hAnsi="Calibri" w:eastAsia="Calibri" w:cs="Calibri"/>
          <w:color w:val="auto"/>
          <w:spacing w:val="0"/>
          <w:position w:val="0"/>
          <w:sz w:val="21"/>
          <w:shd w:val="clear" w:fill="auto"/>
        </w:rPr>
        <w:t>30ms</w:t>
      </w:r>
      <w:r>
        <w:rPr>
          <w:rFonts w:ascii="宋体" w:hAnsi="宋体" w:eastAsia="宋体" w:cs="宋体"/>
          <w:color w:val="auto"/>
          <w:spacing w:val="0"/>
          <w:position w:val="0"/>
          <w:sz w:val="21"/>
          <w:shd w:val="clear" w:fill="auto"/>
        </w:rPr>
        <w:t>，空闲</w:t>
      </w:r>
      <w:r>
        <w:rPr>
          <w:rFonts w:ascii="Calibri" w:hAnsi="Calibri" w:eastAsia="Calibri" w:cs="Calibri"/>
          <w:color w:val="auto"/>
          <w:spacing w:val="0"/>
          <w:position w:val="0"/>
          <w:sz w:val="21"/>
          <w:shd w:val="clear" w:fill="auto"/>
        </w:rPr>
        <w:t>60ms;</w:t>
      </w:r>
      <w:r>
        <w:rPr>
          <w:rFonts w:ascii="宋体" w:hAnsi="宋体" w:eastAsia="宋体" w:cs="宋体"/>
          <w:color w:val="auto"/>
          <w:spacing w:val="0"/>
          <w:position w:val="0"/>
          <w:sz w:val="21"/>
          <w:shd w:val="clear" w:fill="auto"/>
        </w:rPr>
        <w:t>如果在一段时间内都是如此，那么这段时间内的占用率为</w:t>
      </w:r>
      <w:r>
        <w:rPr>
          <w:rFonts w:ascii="Calibri" w:hAnsi="Calibri" w:eastAsia="Calibri" w:cs="Calibri"/>
          <w:color w:val="auto"/>
          <w:spacing w:val="0"/>
          <w:position w:val="0"/>
          <w:sz w:val="21"/>
          <w:shd w:val="clear" w:fill="auto"/>
        </w:rPr>
        <w:t>40%</w:t>
      </w:r>
      <w:r>
        <w:rPr>
          <w:rFonts w:ascii="宋体" w:hAnsi="宋体" w:eastAsia="宋体" w:cs="宋体"/>
          <w:color w:val="auto"/>
          <w:spacing w:val="0"/>
          <w:position w:val="0"/>
          <w:sz w:val="21"/>
          <w:shd w:val="clear" w:fill="auto"/>
        </w:rPr>
        <w:t>。</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对线程的响应并不是连续的，通常会在一段时间后自动中断线程。未响应的线程增加，就会不断加大</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的占用。</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常见的高</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使用率操作：大数据量文件读写、</w:t>
      </w:r>
      <w:r>
        <w:rPr>
          <w:rFonts w:ascii="Calibri" w:hAnsi="Calibri" w:eastAsia="Calibri" w:cs="Calibri"/>
          <w:color w:val="auto"/>
          <w:spacing w:val="0"/>
          <w:position w:val="0"/>
          <w:sz w:val="21"/>
          <w:shd w:val="clear" w:fill="auto"/>
        </w:rPr>
        <w:t>UI</w:t>
      </w:r>
      <w:r>
        <w:rPr>
          <w:rFonts w:ascii="宋体" w:hAnsi="宋体" w:eastAsia="宋体" w:cs="宋体"/>
          <w:color w:val="auto"/>
          <w:spacing w:val="0"/>
          <w:position w:val="0"/>
          <w:sz w:val="21"/>
          <w:shd w:val="clear" w:fill="auto"/>
        </w:rPr>
        <w:t>加载、图片批量下载、软件下载更新、安装软件等</w: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CPU</w:t>
      </w:r>
      <w:r>
        <w:rPr>
          <w:rFonts w:ascii="宋体" w:hAnsi="宋体" w:eastAsia="宋体" w:cs="宋体"/>
          <w:b/>
          <w:color w:val="auto"/>
          <w:spacing w:val="0"/>
          <w:position w:val="0"/>
          <w:sz w:val="32"/>
          <w:shd w:val="clear" w:fill="auto"/>
        </w:rPr>
        <w:t>时间片（</w:t>
      </w:r>
      <w:r>
        <w:rPr>
          <w:rFonts w:ascii="Calibri" w:hAnsi="Calibri" w:eastAsia="Calibri" w:cs="Calibri"/>
          <w:b/>
          <w:color w:val="auto"/>
          <w:spacing w:val="0"/>
          <w:position w:val="0"/>
          <w:sz w:val="32"/>
          <w:shd w:val="clear" w:fill="auto"/>
        </w:rPr>
        <w:t>jiffies</w:t>
      </w:r>
      <w:r>
        <w:rPr>
          <w:rFonts w:ascii="宋体" w:hAnsi="宋体" w:eastAsia="宋体" w:cs="宋体"/>
          <w:b/>
          <w:color w:val="auto"/>
          <w:spacing w:val="0"/>
          <w:position w:val="0"/>
          <w:sz w:val="32"/>
          <w:shd w:val="clear" w:fill="auto"/>
        </w:rPr>
        <w:t>）</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全局变量</w:t>
      </w:r>
      <w:r>
        <w:rPr>
          <w:rFonts w:ascii="Calibri" w:hAnsi="Calibri" w:eastAsia="Calibri" w:cs="Calibri"/>
          <w:color w:val="auto"/>
          <w:spacing w:val="0"/>
          <w:position w:val="0"/>
          <w:sz w:val="21"/>
          <w:shd w:val="clear" w:fill="auto"/>
        </w:rPr>
        <w:t>jiffies</w:t>
      </w:r>
      <w:r>
        <w:rPr>
          <w:rFonts w:ascii="宋体" w:hAnsi="宋体" w:eastAsia="宋体" w:cs="宋体"/>
          <w:color w:val="auto"/>
          <w:spacing w:val="0"/>
          <w:position w:val="0"/>
          <w:sz w:val="21"/>
          <w:shd w:val="clear" w:fill="auto"/>
        </w:rPr>
        <w:t>用来记录自系统启动以来产生的节拍的总数。启动时，内核将该变量初始化为</w:t>
      </w:r>
      <w:r>
        <w:rPr>
          <w:rFonts w:ascii="Calibri" w:hAnsi="Calibri" w:eastAsia="Calibri" w:cs="Calibri"/>
          <w:color w:val="auto"/>
          <w:spacing w:val="0"/>
          <w:position w:val="0"/>
          <w:sz w:val="21"/>
          <w:shd w:val="clear" w:fill="auto"/>
        </w:rPr>
        <w:t>0</w:t>
      </w:r>
      <w:r>
        <w:rPr>
          <w:rFonts w:ascii="宋体" w:hAnsi="宋体" w:eastAsia="宋体" w:cs="宋体"/>
          <w:color w:val="auto"/>
          <w:spacing w:val="0"/>
          <w:position w:val="0"/>
          <w:sz w:val="21"/>
          <w:shd w:val="clear" w:fill="auto"/>
        </w:rPr>
        <w:t>，此后，每次时钟中断处理程序都会增加该变量的值。一秒内时钟中断的次数等于</w:t>
      </w:r>
      <w:r>
        <w:rPr>
          <w:rFonts w:ascii="Calibri" w:hAnsi="Calibri" w:eastAsia="Calibri" w:cs="Calibri"/>
          <w:color w:val="auto"/>
          <w:spacing w:val="0"/>
          <w:position w:val="0"/>
          <w:sz w:val="21"/>
          <w:shd w:val="clear" w:fill="auto"/>
        </w:rPr>
        <w:t>Hz</w:t>
      </w:r>
      <w:r>
        <w:rPr>
          <w:rFonts w:ascii="宋体" w:hAnsi="宋体" w:eastAsia="宋体" w:cs="宋体"/>
          <w:color w:val="auto"/>
          <w:spacing w:val="0"/>
          <w:position w:val="0"/>
          <w:sz w:val="21"/>
          <w:shd w:val="clear" w:fill="auto"/>
        </w:rPr>
        <w:t>，所以</w:t>
      </w:r>
      <w:r>
        <w:rPr>
          <w:rFonts w:ascii="Calibri" w:hAnsi="Calibri" w:eastAsia="Calibri" w:cs="Calibri"/>
          <w:color w:val="auto"/>
          <w:spacing w:val="0"/>
          <w:position w:val="0"/>
          <w:sz w:val="21"/>
          <w:shd w:val="clear" w:fill="auto"/>
        </w:rPr>
        <w:t>jiffies</w:t>
      </w:r>
      <w:r>
        <w:rPr>
          <w:rFonts w:ascii="宋体" w:hAnsi="宋体" w:eastAsia="宋体" w:cs="宋体"/>
          <w:color w:val="auto"/>
          <w:spacing w:val="0"/>
          <w:position w:val="0"/>
          <w:sz w:val="21"/>
          <w:shd w:val="clear" w:fill="auto"/>
        </w:rPr>
        <w:t>一秒内增加的值也就是</w:t>
      </w:r>
      <w:r>
        <w:rPr>
          <w:rFonts w:ascii="Calibri" w:hAnsi="Calibri" w:eastAsia="Calibri" w:cs="Calibri"/>
          <w:color w:val="auto"/>
          <w:spacing w:val="0"/>
          <w:position w:val="0"/>
          <w:sz w:val="21"/>
          <w:shd w:val="clear" w:fill="auto"/>
        </w:rPr>
        <w:t>Hz</w:t>
      </w:r>
      <w:r>
        <w:rPr>
          <w:rFonts w:ascii="宋体" w:hAnsi="宋体" w:eastAsia="宋体" w:cs="宋体"/>
          <w:color w:val="auto"/>
          <w:spacing w:val="0"/>
          <w:position w:val="0"/>
          <w:sz w:val="21"/>
          <w:shd w:val="clear" w:fill="auto"/>
        </w:rPr>
        <w:t>。</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系统运行时间以秒为单位，等于</w:t>
      </w:r>
      <w:r>
        <w:rPr>
          <w:rFonts w:ascii="Calibri" w:hAnsi="Calibri" w:eastAsia="Calibri" w:cs="Calibri"/>
          <w:color w:val="auto"/>
          <w:spacing w:val="0"/>
          <w:position w:val="0"/>
          <w:sz w:val="21"/>
          <w:shd w:val="clear" w:fill="auto"/>
        </w:rPr>
        <w:t>jiffies/Hz</w:t>
      </w:r>
      <w:r>
        <w:rPr>
          <w:rFonts w:ascii="宋体" w:hAnsi="宋体" w:eastAsia="宋体" w:cs="宋体"/>
          <w:color w:val="auto"/>
          <w:spacing w:val="0"/>
          <w:position w:val="0"/>
          <w:sz w:val="21"/>
          <w:shd w:val="clear" w:fill="auto"/>
        </w:rPr>
        <w:t>。</w:t>
      </w: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内存值</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这里的内存值指的是</w:t>
      </w:r>
      <w:r>
        <w:rPr>
          <w:rFonts w:ascii="Calibri" w:hAnsi="Calibri" w:eastAsia="Calibri" w:cs="Calibri"/>
          <w:color w:val="auto"/>
          <w:spacing w:val="0"/>
          <w:position w:val="0"/>
          <w:sz w:val="21"/>
          <w:shd w:val="clear" w:fill="auto"/>
        </w:rPr>
        <w:t>RAM</w:t>
      </w:r>
      <w:r>
        <w:rPr>
          <w:rFonts w:ascii="宋体" w:hAnsi="宋体" w:eastAsia="宋体" w:cs="宋体"/>
          <w:color w:val="auto"/>
          <w:spacing w:val="0"/>
          <w:position w:val="0"/>
          <w:sz w:val="21"/>
          <w:shd w:val="clear" w:fill="auto"/>
        </w:rPr>
        <w:t>内存使用值。</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目前的安卓程序的每个线程可使用</w:t>
      </w:r>
      <w:r>
        <w:rPr>
          <w:rFonts w:ascii="Calibri" w:hAnsi="Calibri" w:eastAsia="Calibri" w:cs="Calibri"/>
          <w:color w:val="auto"/>
          <w:spacing w:val="0"/>
          <w:position w:val="0"/>
          <w:sz w:val="21"/>
          <w:shd w:val="clear" w:fill="auto"/>
        </w:rPr>
        <w:t>XXXMB</w:t>
      </w:r>
      <w:r>
        <w:rPr>
          <w:rFonts w:ascii="宋体" w:hAnsi="宋体" w:eastAsia="宋体" w:cs="宋体"/>
          <w:color w:val="auto"/>
          <w:spacing w:val="0"/>
          <w:position w:val="0"/>
          <w:sz w:val="21"/>
          <w:shd w:val="clear" w:fill="auto"/>
        </w:rPr>
        <w:t>的内存（这个值在每个手机中都不一定），超过这个额度程序就会</w:t>
      </w:r>
      <w:r>
        <w:rPr>
          <w:rFonts w:ascii="Calibri" w:hAnsi="Calibri" w:eastAsia="Calibri" w:cs="Calibri"/>
          <w:color w:val="auto"/>
          <w:spacing w:val="0"/>
          <w:position w:val="0"/>
          <w:sz w:val="21"/>
          <w:shd w:val="clear" w:fill="auto"/>
        </w:rPr>
        <w:t>CRASH</w:t>
      </w:r>
      <w:r>
        <w:rPr>
          <w:rFonts w:ascii="宋体" w:hAnsi="宋体" w:eastAsia="宋体" w:cs="宋体"/>
          <w:color w:val="auto"/>
          <w:spacing w:val="0"/>
          <w:position w:val="0"/>
          <w:sz w:val="21"/>
          <w:shd w:val="clear" w:fill="auto"/>
        </w:rPr>
        <w:t>，所以内存溢出是指程序的内存值超过了</w:t>
      </w:r>
      <w:r>
        <w:rPr>
          <w:rFonts w:ascii="Calibri" w:hAnsi="Calibri" w:eastAsia="Calibri" w:cs="Calibri"/>
          <w:color w:val="auto"/>
          <w:spacing w:val="0"/>
          <w:position w:val="0"/>
          <w:sz w:val="21"/>
          <w:shd w:val="clear" w:fill="auto"/>
        </w:rPr>
        <w:t>XXMB</w:t>
      </w:r>
      <w:r>
        <w:rPr>
          <w:rFonts w:ascii="宋体" w:hAnsi="宋体" w:eastAsia="宋体" w:cs="宋体"/>
          <w:color w:val="auto"/>
          <w:spacing w:val="0"/>
          <w:position w:val="0"/>
          <w:sz w:val="21"/>
          <w:shd w:val="clear" w:fill="auto"/>
        </w:rPr>
        <w:t>，致使虚拟机堆栈溢出，在日志中可以很明显的看到报告</w:t>
      </w:r>
      <w:r>
        <w:rPr>
          <w:rFonts w:ascii="Calibri" w:hAnsi="Calibri" w:eastAsia="Calibri" w:cs="Calibri"/>
          <w:color w:val="auto"/>
          <w:spacing w:val="0"/>
          <w:position w:val="0"/>
          <w:sz w:val="21"/>
          <w:shd w:val="clear" w:fill="auto"/>
        </w:rPr>
        <w:t>OOM</w:t>
      </w:r>
      <w:r>
        <w:rPr>
          <w:rFonts w:ascii="宋体" w:hAnsi="宋体" w:eastAsia="宋体" w:cs="宋体"/>
          <w:color w:val="auto"/>
          <w:spacing w:val="0"/>
          <w:position w:val="0"/>
          <w:sz w:val="21"/>
          <w:shd w:val="clear" w:fill="auto"/>
        </w:rPr>
        <w:t>（</w:t>
      </w:r>
      <w:r>
        <w:rPr>
          <w:rFonts w:ascii="Calibri" w:hAnsi="Calibri" w:eastAsia="Calibri" w:cs="Calibri"/>
          <w:color w:val="auto"/>
          <w:spacing w:val="0"/>
          <w:position w:val="0"/>
          <w:sz w:val="21"/>
          <w:shd w:val="clear" w:fill="auto"/>
        </w:rPr>
        <w:t>out of memory</w:t>
      </w:r>
      <w:r>
        <w:rPr>
          <w:rFonts w:ascii="宋体" w:hAnsi="宋体" w:eastAsia="宋体" w:cs="宋体"/>
          <w:color w:val="auto"/>
          <w:spacing w:val="0"/>
          <w:position w:val="0"/>
          <w:sz w:val="21"/>
          <w:shd w:val="clear" w:fill="auto"/>
        </w:rPr>
        <w:t>）错误。</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在某些操作中使用内存值的监控主要是为了查看是否有内存泄露，个人认为，内存的泄露分两种，分别可称为急性和慢性。所谓急性，就是一两次操作后，内存迅速爆棚，直接</w:t>
      </w:r>
      <w:r>
        <w:rPr>
          <w:rFonts w:ascii="Calibri" w:hAnsi="Calibri" w:eastAsia="Calibri" w:cs="Calibri"/>
          <w:color w:val="auto"/>
          <w:spacing w:val="0"/>
          <w:position w:val="0"/>
          <w:sz w:val="21"/>
          <w:shd w:val="clear" w:fill="auto"/>
        </w:rPr>
        <w:t>CRASH</w:t>
      </w:r>
      <w:r>
        <w:rPr>
          <w:rFonts w:ascii="宋体" w:hAnsi="宋体" w:eastAsia="宋体" w:cs="宋体"/>
          <w:color w:val="auto"/>
          <w:spacing w:val="0"/>
          <w:position w:val="0"/>
          <w:sz w:val="21"/>
          <w:shd w:val="clear" w:fill="auto"/>
        </w:rPr>
        <w:t>。所谓慢性是在进行非常多的操作，或者静止了比较长的时间后，内存缓慢增长，导致整个手机性能下降。</w:t>
      </w:r>
    </w:p>
    <w:p>
      <w:pPr>
        <w:keepNext/>
        <w:keepLines/>
        <w:spacing w:before="280" w:after="290" w:line="376" w:lineRule="auto"/>
        <w:ind w:left="0" w:right="0" w:firstLine="0"/>
        <w:jc w:val="both"/>
        <w:rPr>
          <w:rFonts w:ascii="Cambria" w:hAnsi="Cambria" w:eastAsia="Cambria" w:cs="Cambria"/>
          <w:b/>
          <w:color w:val="auto"/>
          <w:spacing w:val="0"/>
          <w:position w:val="0"/>
          <w:sz w:val="28"/>
          <w:shd w:val="clear" w:fill="auto"/>
        </w:rPr>
      </w:pPr>
      <w:r>
        <w:rPr>
          <w:rFonts w:ascii="宋体" w:hAnsi="宋体" w:eastAsia="宋体" w:cs="宋体"/>
          <w:b/>
          <w:color w:val="auto"/>
          <w:spacing w:val="0"/>
          <w:position w:val="0"/>
          <w:sz w:val="28"/>
          <w:shd w:val="clear" w:fill="auto"/>
        </w:rPr>
        <w:t>内存值的类型</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 xml:space="preserve">VSS - Virtual Set Size </w:t>
      </w:r>
      <w:r>
        <w:rPr>
          <w:rFonts w:ascii="宋体" w:hAnsi="宋体" w:eastAsia="宋体" w:cs="宋体"/>
          <w:color w:val="auto"/>
          <w:spacing w:val="0"/>
          <w:position w:val="0"/>
          <w:sz w:val="21"/>
          <w:shd w:val="clear" w:fill="auto"/>
        </w:rPr>
        <w:t>虚拟耗用内存（包含共享库占用的内存）</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 xml:space="preserve">RSS - Resident Set Size </w:t>
      </w:r>
      <w:r>
        <w:rPr>
          <w:rFonts w:ascii="宋体" w:hAnsi="宋体" w:eastAsia="宋体" w:cs="宋体"/>
          <w:color w:val="auto"/>
          <w:spacing w:val="0"/>
          <w:position w:val="0"/>
          <w:sz w:val="21"/>
          <w:shd w:val="clear" w:fill="auto"/>
        </w:rPr>
        <w:t>实际使用物理内存（包含共享库占用的内存）</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 xml:space="preserve">PSS - Proportional Set Size </w:t>
      </w:r>
      <w:r>
        <w:rPr>
          <w:rFonts w:ascii="宋体" w:hAnsi="宋体" w:eastAsia="宋体" w:cs="宋体"/>
          <w:color w:val="auto"/>
          <w:spacing w:val="0"/>
          <w:position w:val="0"/>
          <w:sz w:val="21"/>
          <w:shd w:val="clear" w:fill="auto"/>
        </w:rPr>
        <w:t>实际使用的物理内存（比例分配共享库占用的内存）</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 xml:space="preserve">USS - Unique Set Size </w:t>
      </w:r>
      <w:r>
        <w:rPr>
          <w:rFonts w:ascii="宋体" w:hAnsi="宋体" w:eastAsia="宋体" w:cs="宋体"/>
          <w:color w:val="auto"/>
          <w:spacing w:val="0"/>
          <w:position w:val="0"/>
          <w:sz w:val="21"/>
          <w:shd w:val="clear" w:fill="auto"/>
        </w:rPr>
        <w:t>进程独自占用的物理内存（不包含共享库占用的内存）</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一般来说内存占用大小有如下规律：</w:t>
      </w:r>
      <w:r>
        <w:rPr>
          <w:rFonts w:ascii="Calibri" w:hAnsi="Calibri" w:eastAsia="Calibri" w:cs="Calibri"/>
          <w:color w:val="auto"/>
          <w:spacing w:val="0"/>
          <w:position w:val="0"/>
          <w:sz w:val="21"/>
          <w:shd w:val="clear" w:fill="auto"/>
        </w:rPr>
        <w:t>VSS &gt;= RSS &gt;= PSS &gt;= USS</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以下是内存值的解释，时间关系不进行中文翻译，原文地址：</w:t>
      </w:r>
    </w:p>
    <w:p>
      <w:pPr>
        <w:spacing w:before="0" w:after="0" w:line="240" w:lineRule="auto"/>
        <w:ind w:left="0" w:right="0" w:firstLine="0"/>
        <w:jc w:val="both"/>
        <w:rPr>
          <w:rFonts w:ascii="Calibri" w:hAnsi="Calibri" w:eastAsia="Calibri" w:cs="Calibri"/>
          <w:color w:val="auto"/>
          <w:spacing w:val="0"/>
          <w:position w:val="0"/>
          <w:sz w:val="21"/>
          <w:shd w:val="clear" w:fill="auto"/>
        </w:rPr>
      </w:pPr>
      <w:r>
        <w:fldChar w:fldCharType="begin"/>
      </w:r>
      <w:r>
        <w:instrText xml:space="preserve"> HYPERLINK "http://hi.baidu.com/donghaozheng/item/6133dcc5eeaf6bbb0c0a7bfa" \h </w:instrText>
      </w:r>
      <w:r>
        <w:fldChar w:fldCharType="separate"/>
      </w:r>
      <w:r>
        <w:rPr>
          <w:rFonts w:ascii="Calibri" w:hAnsi="Calibri" w:eastAsia="Calibri" w:cs="Calibri"/>
          <w:color w:val="0000FF"/>
          <w:spacing w:val="0"/>
          <w:position w:val="0"/>
          <w:sz w:val="21"/>
          <w:u w:val="single"/>
          <w:shd w:val="clear" w:fill="auto"/>
        </w:rPr>
        <w:t>http://hi.baidu.com/donghaozheng/item/6133dcc5eeaf6bbb0c0a7bfa</w:t>
      </w:r>
      <w:r>
        <w:rPr>
          <w:rFonts w:ascii="Calibri" w:hAnsi="Calibri" w:eastAsia="Calibri" w:cs="Calibri"/>
          <w:color w:val="0000FF"/>
          <w:spacing w:val="0"/>
          <w:position w:val="0"/>
          <w:sz w:val="21"/>
          <w:u w:val="single"/>
          <w:shd w:val="clear" w:fill="auto"/>
        </w:rPr>
        <w:fldChar w:fldCharType="end"/>
      </w:r>
    </w:p>
    <w:p>
      <w:pPr>
        <w:keepNext/>
        <w:keepLines/>
        <w:spacing w:before="260" w:after="260" w:line="551" w:lineRule="auto"/>
        <w:ind w:left="0" w:right="0" w:firstLine="0"/>
        <w:jc w:val="both"/>
        <w:rPr>
          <w:rFonts w:ascii="宋体" w:hAnsi="宋体" w:eastAsia="宋体" w:cs="宋体"/>
          <w:b/>
          <w:color w:val="000000"/>
          <w:spacing w:val="0"/>
          <w:position w:val="0"/>
          <w:sz w:val="32"/>
          <w:shd w:val="clear" w:fill="F5F5F5"/>
        </w:rPr>
      </w:pPr>
      <w:r>
        <w:rPr>
          <w:rFonts w:ascii="宋体" w:hAnsi="宋体" w:eastAsia="宋体" w:cs="宋体"/>
          <w:b/>
          <w:color w:val="000000"/>
          <w:spacing w:val="0"/>
          <w:position w:val="0"/>
          <w:sz w:val="32"/>
          <w:shd w:val="clear" w:fill="F5F5F5"/>
        </w:rPr>
        <w:t>Overview</w:t>
      </w:r>
    </w:p>
    <w:p>
      <w:pPr>
        <w:widowControl w:val="0"/>
        <w:spacing w:before="0" w:after="150" w:line="240" w:lineRule="auto"/>
        <w:ind w:left="0" w:right="0" w:firstLine="0"/>
        <w:jc w:val="left"/>
        <w:rPr>
          <w:rFonts w:ascii="Verdana" w:hAnsi="Verdana" w:eastAsia="Verdana" w:cs="Verdana"/>
          <w:color w:val="000000"/>
          <w:spacing w:val="0"/>
          <w:position w:val="0"/>
          <w:sz w:val="18"/>
          <w:shd w:val="clear" w:fill="F5F5F5"/>
        </w:rPr>
      </w:pPr>
      <w:r>
        <w:rPr>
          <w:rFonts w:ascii="Verdana" w:hAnsi="Verdana" w:eastAsia="Verdana" w:cs="Verdana"/>
          <w:color w:val="000000"/>
          <w:spacing w:val="0"/>
          <w:position w:val="0"/>
          <w:sz w:val="18"/>
          <w:shd w:val="clear" w:fill="F5F5F5"/>
        </w:rPr>
        <w:t>The aim of this post is to provide information that will assist in interpreting memory reports from various tools so the true memory usage for Linux processes and the system can be determined.</w:t>
      </w:r>
    </w:p>
    <w:p>
      <w:pPr>
        <w:widowControl w:val="0"/>
        <w:spacing w:before="0" w:after="150" w:line="240" w:lineRule="auto"/>
        <w:ind w:left="0" w:right="0" w:firstLine="0"/>
        <w:jc w:val="left"/>
        <w:rPr>
          <w:rFonts w:ascii="Verdana" w:hAnsi="Verdana" w:eastAsia="Verdana" w:cs="Verdana"/>
          <w:color w:val="000000"/>
          <w:spacing w:val="0"/>
          <w:position w:val="0"/>
          <w:sz w:val="18"/>
          <w:shd w:val="clear" w:fill="F5F5F5"/>
        </w:rPr>
      </w:pPr>
      <w:r>
        <w:rPr>
          <w:rFonts w:ascii="Verdana" w:hAnsi="Verdana" w:eastAsia="Verdana" w:cs="Verdana"/>
          <w:color w:val="000000"/>
          <w:spacing w:val="0"/>
          <w:position w:val="0"/>
          <w:sz w:val="18"/>
          <w:shd w:val="clear" w:fill="F5F5F5"/>
        </w:rPr>
        <w:t>Android has a tool called</w:t>
      </w:r>
      <w:r>
        <w:rPr>
          <w:rFonts w:ascii="宋体" w:hAnsi="宋体" w:eastAsia="宋体" w:cs="宋体"/>
          <w:color w:val="000000"/>
          <w:spacing w:val="0"/>
          <w:position w:val="0"/>
          <w:sz w:val="18"/>
          <w:shd w:val="clear" w:fill="F5F5F5"/>
        </w:rPr>
        <w:t> </w:t>
      </w:r>
      <w:r>
        <w:rPr>
          <w:rFonts w:ascii="Verdana" w:hAnsi="Verdana" w:eastAsia="Verdana" w:cs="Verdana"/>
          <w:b/>
          <w:color w:val="000000"/>
          <w:spacing w:val="0"/>
          <w:position w:val="0"/>
          <w:sz w:val="18"/>
          <w:shd w:val="clear" w:fill="F5F5F5"/>
        </w:rPr>
        <w:t>procrank</w:t>
      </w:r>
      <w:r>
        <w:rPr>
          <w:rFonts w:ascii="Verdana" w:hAnsi="Verdana" w:eastAsia="Verdana" w:cs="Verdana"/>
          <w:color w:val="000000"/>
          <w:spacing w:val="0"/>
          <w:position w:val="0"/>
          <w:sz w:val="18"/>
          <w:shd w:val="clear" w:fill="F5F5F5"/>
        </w:rPr>
        <w:t> (/system/xbin/procrank), which lists out the memory usage of Linux processes in order from highest to lowest usage. The sizes reported per process are VSS, RSS, PSS, and USS.</w:t>
      </w:r>
    </w:p>
    <w:p>
      <w:pPr>
        <w:widowControl w:val="0"/>
        <w:spacing w:before="0" w:after="150" w:line="240" w:lineRule="auto"/>
        <w:ind w:left="0" w:right="0" w:firstLine="0"/>
        <w:jc w:val="left"/>
        <w:rPr>
          <w:rFonts w:ascii="Verdana" w:hAnsi="Verdana" w:eastAsia="Verdana" w:cs="Verdana"/>
          <w:color w:val="000000"/>
          <w:spacing w:val="0"/>
          <w:position w:val="0"/>
          <w:sz w:val="18"/>
          <w:shd w:val="clear" w:fill="F5F5F5"/>
        </w:rPr>
      </w:pPr>
      <w:r>
        <w:rPr>
          <w:rFonts w:ascii="Verdana" w:hAnsi="Verdana" w:eastAsia="Verdana" w:cs="Verdana"/>
          <w:color w:val="000000"/>
          <w:spacing w:val="0"/>
          <w:position w:val="0"/>
          <w:sz w:val="18"/>
          <w:shd w:val="clear" w:fill="F5F5F5"/>
        </w:rPr>
        <w:t>For the sake of simplicity in this description, memory will be expressed in terms of pages, rather than bytes. Linux systems like ours manage memory in 4096 byte pages at the lowest level.</w:t>
      </w:r>
    </w:p>
    <w:p>
      <w:pPr>
        <w:widowControl w:val="0"/>
        <w:spacing w:before="0" w:after="150" w:line="240" w:lineRule="auto"/>
        <w:ind w:left="0" w:right="0" w:firstLine="0"/>
        <w:jc w:val="left"/>
        <w:rPr>
          <w:rFonts w:ascii="Verdana" w:hAnsi="Verdana" w:eastAsia="Verdana" w:cs="Verdana"/>
          <w:color w:val="000000"/>
          <w:spacing w:val="0"/>
          <w:position w:val="0"/>
          <w:sz w:val="18"/>
          <w:shd w:val="clear" w:fill="F5F5F5"/>
        </w:rPr>
      </w:pPr>
      <w:r>
        <w:rPr>
          <w:rFonts w:ascii="Verdana" w:hAnsi="Verdana" w:eastAsia="Verdana" w:cs="Verdana"/>
          <w:b/>
          <w:color w:val="000000"/>
          <w:spacing w:val="0"/>
          <w:position w:val="0"/>
          <w:sz w:val="18"/>
          <w:shd w:val="clear" w:fill="F5F5F5"/>
        </w:rPr>
        <w:t>VSS</w:t>
      </w:r>
      <w:r>
        <w:rPr>
          <w:rFonts w:ascii="Verdana" w:hAnsi="Verdana" w:eastAsia="Verdana" w:cs="Verdana"/>
          <w:color w:val="000000"/>
          <w:spacing w:val="0"/>
          <w:position w:val="0"/>
          <w:sz w:val="18"/>
          <w:shd w:val="clear" w:fill="F5F5F5"/>
        </w:rPr>
        <w:t> (reported as VSZ from ps) is </w:t>
      </w:r>
      <w:r>
        <w:rPr>
          <w:rFonts w:ascii="Verdana" w:hAnsi="Verdana" w:eastAsia="Verdana" w:cs="Verdana"/>
          <w:color w:val="000000"/>
          <w:spacing w:val="0"/>
          <w:position w:val="0"/>
          <w:sz w:val="18"/>
          <w:u w:val="single"/>
          <w:shd w:val="clear" w:fill="F5F5F5"/>
        </w:rPr>
        <w:t>the total accessible address space of a process</w:t>
      </w:r>
      <w:r>
        <w:rPr>
          <w:rFonts w:ascii="Verdana" w:hAnsi="Verdana" w:eastAsia="Verdana" w:cs="Verdana"/>
          <w:color w:val="000000"/>
          <w:spacing w:val="0"/>
          <w:position w:val="0"/>
          <w:sz w:val="18"/>
          <w:shd w:val="clear" w:fill="F5F5F5"/>
        </w:rPr>
        <w:t>. </w:t>
      </w:r>
      <w:r>
        <w:rPr>
          <w:rFonts w:ascii="Verdana" w:hAnsi="Verdana" w:eastAsia="Verdana" w:cs="Verdana"/>
          <w:color w:val="000000"/>
          <w:spacing w:val="0"/>
          <w:position w:val="0"/>
          <w:sz w:val="18"/>
          <w:shd w:val="clear" w:fill="FFFF80"/>
        </w:rPr>
        <w:t>This size also includes memory that may not be resident in RAM like mallocs that have been allocated but not written to</w:t>
      </w:r>
      <w:r>
        <w:rPr>
          <w:rFonts w:ascii="Verdana" w:hAnsi="Verdana" w:eastAsia="Verdana" w:cs="Verdana"/>
          <w:color w:val="000000"/>
          <w:spacing w:val="0"/>
          <w:position w:val="0"/>
          <w:sz w:val="18"/>
          <w:shd w:val="clear" w:fill="F5F5F5"/>
        </w:rPr>
        <w:t>. VSS is of very little use for determing real memory usage of a process.</w:t>
      </w:r>
    </w:p>
    <w:p>
      <w:pPr>
        <w:widowControl w:val="0"/>
        <w:spacing w:before="0" w:after="150" w:line="240" w:lineRule="auto"/>
        <w:ind w:left="0" w:right="0" w:firstLine="0"/>
        <w:jc w:val="left"/>
        <w:rPr>
          <w:rFonts w:ascii="Verdana" w:hAnsi="Verdana" w:eastAsia="Verdana" w:cs="Verdana"/>
          <w:color w:val="000000"/>
          <w:spacing w:val="0"/>
          <w:position w:val="0"/>
          <w:sz w:val="18"/>
          <w:shd w:val="clear" w:fill="F5F5F5"/>
        </w:rPr>
      </w:pPr>
      <w:r>
        <w:rPr>
          <w:rFonts w:ascii="Verdana" w:hAnsi="Verdana" w:eastAsia="Verdana" w:cs="Verdana"/>
          <w:b/>
          <w:color w:val="000000"/>
          <w:spacing w:val="0"/>
          <w:position w:val="0"/>
          <w:sz w:val="18"/>
          <w:shd w:val="clear" w:fill="F5F5F5"/>
        </w:rPr>
        <w:t>RSS</w:t>
      </w:r>
      <w:r>
        <w:rPr>
          <w:rFonts w:ascii="Verdana" w:hAnsi="Verdana" w:eastAsia="Verdana" w:cs="Verdana"/>
          <w:color w:val="000000"/>
          <w:spacing w:val="0"/>
          <w:position w:val="0"/>
          <w:sz w:val="18"/>
          <w:shd w:val="clear" w:fill="F5F5F5"/>
        </w:rPr>
        <w:t> is the</w:t>
      </w:r>
      <w:r>
        <w:rPr>
          <w:rFonts w:ascii="Verdana" w:hAnsi="Verdana" w:eastAsia="Verdana" w:cs="Verdana"/>
          <w:color w:val="000000"/>
          <w:spacing w:val="0"/>
          <w:position w:val="0"/>
          <w:sz w:val="18"/>
          <w:u w:val="single"/>
          <w:shd w:val="clear" w:fill="F5F5F5"/>
        </w:rPr>
        <w:t> total memory actually held in RAM for a process</w:t>
      </w:r>
      <w:r>
        <w:rPr>
          <w:rFonts w:ascii="Verdana" w:hAnsi="Verdana" w:eastAsia="Verdana" w:cs="Verdana"/>
          <w:color w:val="000000"/>
          <w:spacing w:val="0"/>
          <w:position w:val="0"/>
          <w:sz w:val="18"/>
          <w:shd w:val="clear" w:fill="F5F5F5"/>
        </w:rPr>
        <w:t>. </w:t>
      </w:r>
      <w:r>
        <w:rPr>
          <w:rFonts w:ascii="Verdana" w:hAnsi="Verdana" w:eastAsia="Verdana" w:cs="Verdana"/>
          <w:color w:val="000000"/>
          <w:spacing w:val="0"/>
          <w:position w:val="0"/>
          <w:sz w:val="18"/>
          <w:shd w:val="clear" w:fill="FFFF80"/>
        </w:rPr>
        <w:t>RSS can be misleading, because it reports the total all of the shared libraries that the process uses, even though a shared library is only loaded into memory once regardless of how many processes use it</w:t>
      </w:r>
      <w:r>
        <w:rPr>
          <w:rFonts w:ascii="Verdana" w:hAnsi="Verdana" w:eastAsia="Verdana" w:cs="Verdana"/>
          <w:color w:val="000000"/>
          <w:spacing w:val="0"/>
          <w:position w:val="0"/>
          <w:sz w:val="18"/>
          <w:shd w:val="clear" w:fill="F5F5F5"/>
        </w:rPr>
        <w:t>. RSS is not an accurate representation of the memory usage for a single process.</w:t>
      </w:r>
    </w:p>
    <w:p>
      <w:pPr>
        <w:widowControl w:val="0"/>
        <w:spacing w:before="0" w:after="150" w:line="240" w:lineRule="auto"/>
        <w:ind w:left="0" w:right="0" w:firstLine="0"/>
        <w:jc w:val="left"/>
        <w:rPr>
          <w:rFonts w:ascii="Verdana" w:hAnsi="Verdana" w:eastAsia="Verdana" w:cs="Verdana"/>
          <w:color w:val="000000"/>
          <w:spacing w:val="0"/>
          <w:position w:val="0"/>
          <w:sz w:val="18"/>
          <w:shd w:val="clear" w:fill="F5F5F5"/>
        </w:rPr>
      </w:pPr>
      <w:r>
        <w:rPr>
          <w:rFonts w:ascii="Verdana" w:hAnsi="Verdana" w:eastAsia="Verdana" w:cs="Verdana"/>
          <w:b/>
          <w:color w:val="000000"/>
          <w:spacing w:val="0"/>
          <w:position w:val="0"/>
          <w:sz w:val="18"/>
          <w:shd w:val="clear" w:fill="F5F5F5"/>
        </w:rPr>
        <w:t>PSS</w:t>
      </w:r>
      <w:r>
        <w:rPr>
          <w:rFonts w:ascii="Verdana" w:hAnsi="Verdana" w:eastAsia="Verdana" w:cs="Verdana"/>
          <w:color w:val="000000"/>
          <w:spacing w:val="0"/>
          <w:position w:val="0"/>
          <w:sz w:val="18"/>
          <w:shd w:val="clear" w:fill="F5F5F5"/>
        </w:rPr>
        <w:t> </w:t>
      </w:r>
      <w:r>
        <w:rPr>
          <w:rFonts w:ascii="Verdana" w:hAnsi="Verdana" w:eastAsia="Verdana" w:cs="Verdana"/>
          <w:color w:val="000000"/>
          <w:spacing w:val="0"/>
          <w:position w:val="0"/>
          <w:sz w:val="18"/>
          <w:u w:val="single"/>
          <w:shd w:val="clear" w:fill="F5F5F5"/>
        </w:rPr>
        <w:t>differs from RSS in that it reports the proportional size of its shared libraries</w:t>
      </w:r>
      <w:r>
        <w:rPr>
          <w:rFonts w:ascii="Verdana" w:hAnsi="Verdana" w:eastAsia="Verdana" w:cs="Verdana"/>
          <w:color w:val="000000"/>
          <w:spacing w:val="0"/>
          <w:position w:val="0"/>
          <w:sz w:val="18"/>
          <w:shd w:val="clear" w:fill="F5F5F5"/>
        </w:rPr>
        <w:t>, i.e. if three processes all use a shared library that has 30 pages, that library will only contribute 10 pages to the PSS that is reported for each of the three processes. PSS is a very useful number because when the PSS for all processes in the system are summed together, that is a good representation for the total memory usage in the system. When a process is killed, the shared libraries that contributed to its PSS will be proportionally distributed to the PSS totals for the remaining processes still using that library. In this way PSS can be slightly misleading, because when a process is killed, PSS does not accurately represent the memory returned to the overall system.</w:t>
      </w:r>
    </w:p>
    <w:p>
      <w:pPr>
        <w:widowControl w:val="0"/>
        <w:spacing w:before="0" w:after="150" w:line="240" w:lineRule="auto"/>
        <w:ind w:left="0" w:right="0" w:firstLine="0"/>
        <w:jc w:val="left"/>
        <w:rPr>
          <w:rFonts w:ascii="Verdana" w:hAnsi="Verdana" w:eastAsia="Verdana" w:cs="Verdana"/>
          <w:color w:val="000000"/>
          <w:spacing w:val="0"/>
          <w:position w:val="0"/>
          <w:sz w:val="18"/>
          <w:shd w:val="clear" w:fill="F5F5F5"/>
        </w:rPr>
      </w:pPr>
      <w:r>
        <w:rPr>
          <w:rFonts w:ascii="Verdana" w:hAnsi="Verdana" w:eastAsia="Verdana" w:cs="Verdana"/>
          <w:b/>
          <w:color w:val="000000"/>
          <w:spacing w:val="0"/>
          <w:position w:val="0"/>
          <w:sz w:val="18"/>
          <w:shd w:val="clear" w:fill="F5F5F5"/>
        </w:rPr>
        <w:t>USS</w:t>
      </w:r>
      <w:r>
        <w:rPr>
          <w:rFonts w:ascii="Verdana" w:hAnsi="Verdana" w:eastAsia="Verdana" w:cs="Verdana"/>
          <w:color w:val="000000"/>
          <w:spacing w:val="0"/>
          <w:position w:val="0"/>
          <w:sz w:val="18"/>
          <w:shd w:val="clear" w:fill="F5F5F5"/>
        </w:rPr>
        <w:t> is </w:t>
      </w:r>
      <w:r>
        <w:rPr>
          <w:rFonts w:ascii="Verdana" w:hAnsi="Verdana" w:eastAsia="Verdana" w:cs="Verdana"/>
          <w:color w:val="000000"/>
          <w:spacing w:val="0"/>
          <w:position w:val="0"/>
          <w:sz w:val="18"/>
          <w:u w:val="single"/>
          <w:shd w:val="clear" w:fill="F5F5F5"/>
        </w:rPr>
        <w:t>the total private memory for a process, i.e. that memory that is completely unique to that process</w:t>
      </w:r>
      <w:r>
        <w:rPr>
          <w:rFonts w:ascii="Verdana" w:hAnsi="Verdana" w:eastAsia="Verdana" w:cs="Verdana"/>
          <w:color w:val="000000"/>
          <w:spacing w:val="0"/>
          <w:position w:val="0"/>
          <w:sz w:val="18"/>
          <w:shd w:val="clear" w:fill="F5F5F5"/>
        </w:rPr>
        <w:t>. </w:t>
      </w:r>
      <w:r>
        <w:rPr>
          <w:rFonts w:ascii="Verdana" w:hAnsi="Verdana" w:eastAsia="Verdana" w:cs="Verdana"/>
          <w:color w:val="000000"/>
          <w:spacing w:val="0"/>
          <w:position w:val="0"/>
          <w:sz w:val="18"/>
          <w:shd w:val="clear" w:fill="FFFF80"/>
        </w:rPr>
        <w:t>USS is an extremely useful number because it indicates the true incremental cost of running a particular process. When a process is killed, the USS is the total memory that is actually returned to the system. USS is the best number to watch when initially suspicious of memory leaks in a process.</w:t>
      </w:r>
    </w:p>
    <w:p>
      <w:pPr>
        <w:widowControl w:val="0"/>
        <w:spacing w:before="0" w:after="150" w:line="240" w:lineRule="auto"/>
        <w:ind w:left="0" w:right="0" w:firstLine="0"/>
        <w:jc w:val="left"/>
        <w:rPr>
          <w:rFonts w:ascii="Verdana" w:hAnsi="Verdana" w:eastAsia="Verdana" w:cs="Verdana"/>
          <w:color w:val="000000"/>
          <w:spacing w:val="0"/>
          <w:position w:val="0"/>
          <w:sz w:val="18"/>
          <w:shd w:val="clear" w:fill="F5F5F5"/>
        </w:rPr>
      </w:pPr>
      <w:r>
        <w:rPr>
          <w:rFonts w:ascii="Verdana" w:hAnsi="Verdana" w:eastAsia="Verdana" w:cs="Verdana"/>
          <w:color w:val="000000"/>
          <w:spacing w:val="0"/>
          <w:position w:val="0"/>
          <w:sz w:val="18"/>
          <w:shd w:val="clear" w:fill="F5F5F5"/>
        </w:rPr>
        <w:t>For systems that have Python available, there is also a nice tool called</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smem that will report memory statistics including all of these categories.</w:t>
      </w:r>
    </w:p>
    <w:p>
      <w:pPr>
        <w:widowControl w:val="0"/>
        <w:spacing w:before="0" w:after="150" w:line="240" w:lineRule="auto"/>
        <w:ind w:left="0" w:right="0" w:firstLine="0"/>
        <w:jc w:val="left"/>
        <w:rPr>
          <w:rFonts w:ascii="Verdana" w:hAnsi="Verdana" w:eastAsia="Verdana" w:cs="Verdana"/>
          <w:color w:val="000000"/>
          <w:spacing w:val="0"/>
          <w:position w:val="0"/>
          <w:sz w:val="18"/>
          <w:shd w:val="clear" w:fill="F5F5F5"/>
        </w:rPr>
      </w:pPr>
      <w:r>
        <w:rPr>
          <w:rFonts w:ascii="Verdana" w:hAnsi="Verdana" w:eastAsia="Verdana" w:cs="Verdana"/>
          <w:color w:val="000000"/>
          <w:spacing w:val="0"/>
          <w:position w:val="0"/>
          <w:sz w:val="18"/>
          <w:shd w:val="clear" w:fill="F5F5F5"/>
        </w:rPr>
        <w:t># procrank</w:t>
      </w:r>
      <w:r>
        <w:rPr>
          <w:rFonts w:ascii="Verdana" w:hAnsi="Verdana" w:eastAsia="Verdana" w:cs="Verdana"/>
          <w:color w:val="000000"/>
          <w:spacing w:val="0"/>
          <w:position w:val="0"/>
          <w:sz w:val="18"/>
          <w:shd w:val="clear" w:fill="F5F5F5"/>
        </w:rPr>
        <w:br w:type="textWrapping"/>
      </w:r>
      <w:r>
        <w:rPr>
          <w:rFonts w:ascii="Verdana" w:hAnsi="Verdana" w:eastAsia="Verdana" w:cs="Verdana"/>
          <w:color w:val="000000"/>
          <w:spacing w:val="0"/>
          <w:position w:val="0"/>
          <w:sz w:val="18"/>
          <w:shd w:val="clear" w:fill="F5F5F5"/>
        </w:rPr>
        <w:t>procrank</w:t>
      </w:r>
      <w:r>
        <w:rPr>
          <w:rFonts w:ascii="Verdana" w:hAnsi="Verdana" w:eastAsia="Verdana" w:cs="Verdana"/>
          <w:color w:val="000000"/>
          <w:spacing w:val="0"/>
          <w:position w:val="0"/>
          <w:sz w:val="18"/>
          <w:shd w:val="clear" w:fill="F5F5F5"/>
        </w:rPr>
        <w:br w:type="textWrapping"/>
      </w:r>
      <w:r>
        <w:rPr>
          <w:rFonts w:ascii="Verdana" w:hAnsi="Verdana" w:eastAsia="Verdana" w:cs="Verdana"/>
          <w:color w:val="993300"/>
          <w:spacing w:val="0"/>
          <w:position w:val="0"/>
          <w:sz w:val="18"/>
          <w:shd w:val="clear" w:fill="F5F5F5"/>
        </w:rPr>
        <w:t>PID</w:t>
      </w:r>
      <w:r>
        <w:rPr>
          <w:rFonts w:ascii="宋体" w:hAnsi="宋体" w:eastAsia="宋体" w:cs="宋体"/>
          <w:color w:val="993300"/>
          <w:spacing w:val="0"/>
          <w:position w:val="0"/>
          <w:sz w:val="18"/>
          <w:shd w:val="clear" w:fill="F5F5F5"/>
        </w:rPr>
        <w:t>     </w:t>
      </w:r>
      <w:r>
        <w:rPr>
          <w:rFonts w:ascii="Verdana" w:hAnsi="Verdana" w:eastAsia="Verdana" w:cs="Verdana"/>
          <w:color w:val="993300"/>
          <w:spacing w:val="0"/>
          <w:position w:val="0"/>
          <w:sz w:val="18"/>
          <w:shd w:val="clear" w:fill="F5F5F5"/>
        </w:rPr>
        <w:t xml:space="preserve"> Vss        Rss           Pss         Uss   cmdline</w:t>
      </w:r>
      <w:r>
        <w:rPr>
          <w:rFonts w:ascii="Verdana" w:hAnsi="Verdana" w:eastAsia="Verdana" w:cs="Verdana"/>
          <w:color w:val="000000"/>
          <w:spacing w:val="0"/>
          <w:position w:val="0"/>
          <w:sz w:val="18"/>
          <w:shd w:val="clear" w:fill="F5F5F5"/>
        </w:rPr>
        <w:br w:type="textWrapping"/>
      </w:r>
      <w:r>
        <w:rPr>
          <w:rFonts w:ascii="Verdana" w:hAnsi="Verdana" w:eastAsia="Verdana" w:cs="Verdana"/>
          <w:color w:val="000000"/>
          <w:spacing w:val="0"/>
          <w:position w:val="0"/>
          <w:sz w:val="18"/>
          <w:shd w:val="clear" w:fill="F5F5F5"/>
        </w:rPr>
        <w:t>481</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31536K</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30936K</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14337K</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9956K  system_server</w:t>
      </w:r>
      <w:r>
        <w:rPr>
          <w:rFonts w:ascii="Verdana" w:hAnsi="Verdana" w:eastAsia="Verdana" w:cs="Verdana"/>
          <w:color w:val="000000"/>
          <w:spacing w:val="0"/>
          <w:position w:val="0"/>
          <w:sz w:val="18"/>
          <w:shd w:val="clear" w:fill="F5F5F5"/>
        </w:rPr>
        <w:br w:type="textWrapping"/>
      </w:r>
      <w:r>
        <w:rPr>
          <w:rFonts w:ascii="Verdana" w:hAnsi="Verdana" w:eastAsia="Verdana" w:cs="Verdana"/>
          <w:color w:val="000000"/>
          <w:spacing w:val="0"/>
          <w:position w:val="0"/>
          <w:sz w:val="18"/>
          <w:shd w:val="clear" w:fill="F5F5F5"/>
        </w:rPr>
        <w:t>475</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26128K</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26128K   10046K    5992K  zygote</w:t>
      </w:r>
      <w:r>
        <w:rPr>
          <w:rFonts w:ascii="Verdana" w:hAnsi="Verdana" w:eastAsia="Verdana" w:cs="Verdana"/>
          <w:color w:val="000000"/>
          <w:spacing w:val="0"/>
          <w:position w:val="0"/>
          <w:sz w:val="18"/>
          <w:shd w:val="clear" w:fill="F5F5F5"/>
        </w:rPr>
        <w:br w:type="textWrapping"/>
      </w:r>
      <w:r>
        <w:rPr>
          <w:rFonts w:ascii="Verdana" w:hAnsi="Verdana" w:eastAsia="Verdana" w:cs="Verdana"/>
          <w:color w:val="000000"/>
          <w:spacing w:val="0"/>
          <w:position w:val="0"/>
          <w:sz w:val="18"/>
          <w:shd w:val="clear" w:fill="F5F5F5"/>
        </w:rPr>
        <w:t>526</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25108K</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25108K    9225K    5384K  android.process.acore</w:t>
      </w:r>
      <w:r>
        <w:rPr>
          <w:rFonts w:ascii="Verdana" w:hAnsi="Verdana" w:eastAsia="Verdana" w:cs="Verdana"/>
          <w:color w:val="000000"/>
          <w:spacing w:val="0"/>
          <w:position w:val="0"/>
          <w:sz w:val="18"/>
          <w:shd w:val="clear" w:fill="F5F5F5"/>
        </w:rPr>
        <w:br w:type="textWrapping"/>
      </w:r>
      <w:r>
        <w:rPr>
          <w:rFonts w:ascii="Verdana" w:hAnsi="Verdana" w:eastAsia="Verdana" w:cs="Verdana"/>
          <w:color w:val="000000"/>
          <w:spacing w:val="0"/>
          <w:position w:val="0"/>
          <w:sz w:val="18"/>
          <w:shd w:val="clear" w:fill="F5F5F5"/>
        </w:rPr>
        <w:t>523</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22388K</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22388K    7166K    3432K  com.android.phone</w:t>
      </w:r>
      <w:r>
        <w:rPr>
          <w:rFonts w:ascii="Verdana" w:hAnsi="Verdana" w:eastAsia="Verdana" w:cs="Verdana"/>
          <w:color w:val="000000"/>
          <w:spacing w:val="0"/>
          <w:position w:val="0"/>
          <w:sz w:val="18"/>
          <w:shd w:val="clear" w:fill="F5F5F5"/>
        </w:rPr>
        <w:br w:type="textWrapping"/>
      </w:r>
      <w:r>
        <w:rPr>
          <w:rFonts w:ascii="Verdana" w:hAnsi="Verdana" w:eastAsia="Verdana" w:cs="Verdana"/>
          <w:color w:val="000000"/>
          <w:spacing w:val="0"/>
          <w:position w:val="0"/>
          <w:sz w:val="18"/>
          <w:shd w:val="clear" w:fill="F5F5F5"/>
        </w:rPr>
        <w:t>574</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21632K</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21632K    6109K    2468K  com.android.settings</w:t>
      </w:r>
      <w:r>
        <w:rPr>
          <w:rFonts w:ascii="Verdana" w:hAnsi="Verdana" w:eastAsia="Verdana" w:cs="Verdana"/>
          <w:color w:val="000000"/>
          <w:spacing w:val="0"/>
          <w:position w:val="0"/>
          <w:sz w:val="18"/>
          <w:shd w:val="clear" w:fill="F5F5F5"/>
        </w:rPr>
        <w:br w:type="textWrapping"/>
      </w:r>
      <w:r>
        <w:rPr>
          <w:rFonts w:ascii="Verdana" w:hAnsi="Verdana" w:eastAsia="Verdana" w:cs="Verdana"/>
          <w:color w:val="000000"/>
          <w:spacing w:val="0"/>
          <w:position w:val="0"/>
          <w:sz w:val="18"/>
          <w:shd w:val="clear" w:fill="F5F5F5"/>
        </w:rPr>
        <w:t>521</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20816K</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20816K    6050K    2776K  jp.co.omronsoft.openwnn</w:t>
      </w:r>
      <w:r>
        <w:rPr>
          <w:rFonts w:ascii="Verdana" w:hAnsi="Verdana" w:eastAsia="Verdana" w:cs="Verdana"/>
          <w:color w:val="000000"/>
          <w:spacing w:val="0"/>
          <w:position w:val="0"/>
          <w:sz w:val="18"/>
          <w:shd w:val="clear" w:fill="F5F5F5"/>
        </w:rPr>
        <w:br w:type="textWrapping"/>
      </w:r>
      <w:r>
        <w:rPr>
          <w:rFonts w:ascii="Verdana" w:hAnsi="Verdana" w:eastAsia="Verdana" w:cs="Verdana"/>
          <w:color w:val="000000"/>
          <w:spacing w:val="0"/>
          <w:position w:val="0"/>
          <w:sz w:val="18"/>
          <w:shd w:val="clear" w:fill="F5F5F5"/>
        </w:rPr>
        <w:t>474</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3304K</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3304K    1097K     624K   /system/bin/mediaserver</w:t>
      </w:r>
      <w:r>
        <w:rPr>
          <w:rFonts w:ascii="Verdana" w:hAnsi="Verdana" w:eastAsia="Verdana" w:cs="Verdana"/>
          <w:color w:val="000000"/>
          <w:spacing w:val="0"/>
          <w:position w:val="0"/>
          <w:sz w:val="18"/>
          <w:shd w:val="clear" w:fill="F5F5F5"/>
        </w:rPr>
        <w:br w:type="textWrapping"/>
      </w:r>
      <w:r>
        <w:rPr>
          <w:rFonts w:ascii="Verdana" w:hAnsi="Verdana" w:eastAsia="Verdana" w:cs="Verdana"/>
          <w:color w:val="000000"/>
          <w:spacing w:val="0"/>
          <w:position w:val="0"/>
          <w:sz w:val="18"/>
          <w:shd w:val="clear" w:fill="F5F5F5"/>
        </w:rPr>
        <w:t>37</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304K</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304K     289K      288K  /sbin/adbd</w:t>
      </w:r>
      <w:r>
        <w:rPr>
          <w:rFonts w:ascii="Verdana" w:hAnsi="Verdana" w:eastAsia="Verdana" w:cs="Verdana"/>
          <w:color w:val="000000"/>
          <w:spacing w:val="0"/>
          <w:position w:val="0"/>
          <w:sz w:val="18"/>
          <w:shd w:val="clear" w:fill="F5F5F5"/>
        </w:rPr>
        <w:br w:type="textWrapping"/>
      </w:r>
      <w:r>
        <w:rPr>
          <w:rFonts w:ascii="Verdana" w:hAnsi="Verdana" w:eastAsia="Verdana" w:cs="Verdana"/>
          <w:color w:val="000000"/>
          <w:spacing w:val="0"/>
          <w:position w:val="0"/>
          <w:sz w:val="18"/>
          <w:shd w:val="clear" w:fill="F5F5F5"/>
        </w:rPr>
        <w:t>29</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720K</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720K     261K      212K  /system/bin/rild</w:t>
      </w:r>
      <w:r>
        <w:rPr>
          <w:rFonts w:ascii="Verdana" w:hAnsi="Verdana" w:eastAsia="Verdana" w:cs="Verdana"/>
          <w:color w:val="000000"/>
          <w:spacing w:val="0"/>
          <w:position w:val="0"/>
          <w:sz w:val="18"/>
          <w:shd w:val="clear" w:fill="F5F5F5"/>
        </w:rPr>
        <w:br w:type="textWrapping"/>
      </w:r>
      <w:r>
        <w:rPr>
          <w:rFonts w:ascii="Verdana" w:hAnsi="Verdana" w:eastAsia="Verdana" w:cs="Verdana"/>
          <w:color w:val="000000"/>
          <w:spacing w:val="0"/>
          <w:position w:val="0"/>
          <w:sz w:val="18"/>
          <w:shd w:val="clear" w:fill="F5F5F5"/>
        </w:rPr>
        <w:t>601</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412K</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412K     225K      216K  procrank</w:t>
      </w:r>
      <w:r>
        <w:rPr>
          <w:rFonts w:ascii="Verdana" w:hAnsi="Verdana" w:eastAsia="Verdana" w:cs="Verdana"/>
          <w:color w:val="000000"/>
          <w:spacing w:val="0"/>
          <w:position w:val="0"/>
          <w:sz w:val="18"/>
          <w:shd w:val="clear" w:fill="F5F5F5"/>
        </w:rPr>
        <w:br w:type="textWrapping"/>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1</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204K</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204K     185K      184K  /init</w:t>
      </w:r>
      <w:r>
        <w:rPr>
          <w:rFonts w:ascii="Verdana" w:hAnsi="Verdana" w:eastAsia="Verdana" w:cs="Verdana"/>
          <w:color w:val="000000"/>
          <w:spacing w:val="0"/>
          <w:position w:val="0"/>
          <w:sz w:val="18"/>
          <w:shd w:val="clear" w:fill="F5F5F5"/>
        </w:rPr>
        <w:br w:type="textWrapping"/>
      </w:r>
      <w:r>
        <w:rPr>
          <w:rFonts w:ascii="Verdana" w:hAnsi="Verdana" w:eastAsia="Verdana" w:cs="Verdana"/>
          <w:color w:val="000000"/>
          <w:spacing w:val="0"/>
          <w:position w:val="0"/>
          <w:sz w:val="18"/>
          <w:shd w:val="clear" w:fill="F5F5F5"/>
        </w:rPr>
        <w:t>35</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388K</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388K     182K      172K  /system/bin/qemud</w:t>
      </w:r>
      <w:r>
        <w:rPr>
          <w:rFonts w:ascii="Verdana" w:hAnsi="Verdana" w:eastAsia="Verdana" w:cs="Verdana"/>
          <w:color w:val="000000"/>
          <w:spacing w:val="0"/>
          <w:position w:val="0"/>
          <w:sz w:val="18"/>
          <w:shd w:val="clear" w:fill="F5F5F5"/>
        </w:rPr>
        <w:br w:type="textWrapping"/>
      </w:r>
      <w:r>
        <w:rPr>
          <w:rFonts w:ascii="Verdana" w:hAnsi="Verdana" w:eastAsia="Verdana" w:cs="Verdana"/>
          <w:color w:val="000000"/>
          <w:spacing w:val="0"/>
          <w:position w:val="0"/>
          <w:sz w:val="18"/>
          <w:shd w:val="clear" w:fill="F5F5F5"/>
        </w:rPr>
        <w:t>284</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384K</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384K     160K      148K  top</w:t>
      </w:r>
      <w:r>
        <w:rPr>
          <w:rFonts w:ascii="Verdana" w:hAnsi="Verdana" w:eastAsia="Verdana" w:cs="Verdana"/>
          <w:color w:val="000000"/>
          <w:spacing w:val="0"/>
          <w:position w:val="0"/>
          <w:sz w:val="18"/>
          <w:shd w:val="clear" w:fill="F5F5F5"/>
        </w:rPr>
        <w:br w:type="textWrapping"/>
      </w:r>
      <w:r>
        <w:rPr>
          <w:rFonts w:ascii="Verdana" w:hAnsi="Verdana" w:eastAsia="Verdana" w:cs="Verdana"/>
          <w:color w:val="000000"/>
          <w:spacing w:val="0"/>
          <w:position w:val="0"/>
          <w:sz w:val="18"/>
          <w:shd w:val="clear" w:fill="F5F5F5"/>
        </w:rPr>
        <w:t>27</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376K</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376K     148K      136K  /system/bin/vold</w:t>
      </w:r>
      <w:r>
        <w:rPr>
          <w:rFonts w:ascii="Verdana" w:hAnsi="Verdana" w:eastAsia="Verdana" w:cs="Verdana"/>
          <w:color w:val="000000"/>
          <w:spacing w:val="0"/>
          <w:position w:val="0"/>
          <w:sz w:val="18"/>
          <w:shd w:val="clear" w:fill="F5F5F5"/>
        </w:rPr>
        <w:br w:type="textWrapping"/>
      </w:r>
      <w:r>
        <w:rPr>
          <w:rFonts w:ascii="Verdana" w:hAnsi="Verdana" w:eastAsia="Verdana" w:cs="Verdana"/>
          <w:color w:val="000000"/>
          <w:spacing w:val="0"/>
          <w:position w:val="0"/>
          <w:sz w:val="18"/>
          <w:shd w:val="clear" w:fill="F5F5F5"/>
        </w:rPr>
        <w:t>261</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332K</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332K     123K     112K  logcat</w:t>
      </w:r>
      <w:r>
        <w:rPr>
          <w:rFonts w:ascii="Verdana" w:hAnsi="Verdana" w:eastAsia="Verdana" w:cs="Verdana"/>
          <w:color w:val="000000"/>
          <w:spacing w:val="0"/>
          <w:position w:val="0"/>
          <w:sz w:val="18"/>
          <w:shd w:val="clear" w:fill="F5F5F5"/>
        </w:rPr>
        <w:br w:type="textWrapping"/>
      </w:r>
      <w:r>
        <w:rPr>
          <w:rFonts w:ascii="Verdana" w:hAnsi="Verdana" w:eastAsia="Verdana" w:cs="Verdana"/>
          <w:color w:val="000000"/>
          <w:spacing w:val="0"/>
          <w:position w:val="0"/>
          <w:sz w:val="18"/>
          <w:shd w:val="clear" w:fill="F5F5F5"/>
        </w:rPr>
        <w:t>33</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396K</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396K     105K       80K   /system/bin/keystore</w:t>
      </w:r>
      <w:r>
        <w:rPr>
          <w:rFonts w:ascii="Verdana" w:hAnsi="Verdana" w:eastAsia="Verdana" w:cs="Verdana"/>
          <w:color w:val="000000"/>
          <w:spacing w:val="0"/>
          <w:position w:val="0"/>
          <w:sz w:val="18"/>
          <w:shd w:val="clear" w:fill="F5F5F5"/>
        </w:rPr>
        <w:br w:type="textWrapping"/>
      </w:r>
      <w:r>
        <w:rPr>
          <w:rFonts w:ascii="Verdana" w:hAnsi="Verdana" w:eastAsia="Verdana" w:cs="Verdana"/>
          <w:color w:val="000000"/>
          <w:spacing w:val="0"/>
          <w:position w:val="0"/>
          <w:sz w:val="18"/>
          <w:shd w:val="clear" w:fill="F5F5F5"/>
        </w:rPr>
        <w:t>32</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316K</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316K     100K       88K   /system/bin/installd</w:t>
      </w:r>
      <w:r>
        <w:rPr>
          <w:rFonts w:ascii="Verdana" w:hAnsi="Verdana" w:eastAsia="Verdana" w:cs="Verdana"/>
          <w:color w:val="000000"/>
          <w:spacing w:val="0"/>
          <w:position w:val="0"/>
          <w:sz w:val="18"/>
          <w:shd w:val="clear" w:fill="F5F5F5"/>
        </w:rPr>
        <w:br w:type="textWrapping"/>
      </w:r>
      <w:r>
        <w:rPr>
          <w:rFonts w:ascii="Verdana" w:hAnsi="Verdana" w:eastAsia="Verdana" w:cs="Verdana"/>
          <w:color w:val="000000"/>
          <w:spacing w:val="0"/>
          <w:position w:val="0"/>
          <w:sz w:val="18"/>
          <w:shd w:val="clear" w:fill="F5F5F5"/>
        </w:rPr>
        <w:t>269</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328K</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328K      95K       72K  /system/bin/sh</w:t>
      </w:r>
      <w:r>
        <w:rPr>
          <w:rFonts w:ascii="Verdana" w:hAnsi="Verdana" w:eastAsia="Verdana" w:cs="Verdana"/>
          <w:color w:val="000000"/>
          <w:spacing w:val="0"/>
          <w:position w:val="0"/>
          <w:sz w:val="18"/>
          <w:shd w:val="clear" w:fill="F5F5F5"/>
        </w:rPr>
        <w:br w:type="textWrapping"/>
      </w:r>
      <w:r>
        <w:rPr>
          <w:rFonts w:ascii="Verdana" w:hAnsi="Verdana" w:eastAsia="Verdana" w:cs="Verdana"/>
          <w:color w:val="000000"/>
          <w:spacing w:val="0"/>
          <w:position w:val="0"/>
          <w:sz w:val="18"/>
          <w:shd w:val="clear" w:fill="F5F5F5"/>
        </w:rPr>
        <w:t>26</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280K</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280K      93K       84K   /system/bin/servicemanager</w:t>
      </w:r>
      <w:r>
        <w:rPr>
          <w:rFonts w:ascii="Verdana" w:hAnsi="Verdana" w:eastAsia="Verdana" w:cs="Verdana"/>
          <w:color w:val="000000"/>
          <w:spacing w:val="0"/>
          <w:position w:val="0"/>
          <w:sz w:val="18"/>
          <w:shd w:val="clear" w:fill="F5F5F5"/>
        </w:rPr>
        <w:br w:type="textWrapping"/>
      </w:r>
      <w:r>
        <w:rPr>
          <w:rFonts w:ascii="Verdana" w:hAnsi="Verdana" w:eastAsia="Verdana" w:cs="Verdana"/>
          <w:color w:val="000000"/>
          <w:spacing w:val="0"/>
          <w:position w:val="0"/>
          <w:sz w:val="18"/>
          <w:shd w:val="clear" w:fill="F5F5F5"/>
        </w:rPr>
        <w:t>45</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304K</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304K      91K       80K   /system/bin/qemu-props</w:t>
      </w:r>
      <w:r>
        <w:rPr>
          <w:rFonts w:ascii="Verdana" w:hAnsi="Verdana" w:eastAsia="Verdana" w:cs="Verdana"/>
          <w:color w:val="000000"/>
          <w:spacing w:val="0"/>
          <w:position w:val="0"/>
          <w:sz w:val="18"/>
          <w:shd w:val="clear" w:fill="F5F5F5"/>
        </w:rPr>
        <w:br w:type="textWrapping"/>
      </w:r>
      <w:r>
        <w:rPr>
          <w:rFonts w:ascii="Verdana" w:hAnsi="Verdana" w:eastAsia="Verdana" w:cs="Verdana"/>
          <w:color w:val="000000"/>
          <w:spacing w:val="0"/>
          <w:position w:val="0"/>
          <w:sz w:val="18"/>
          <w:shd w:val="clear" w:fill="F5F5F5"/>
        </w:rPr>
        <w:t>34</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324K</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324K      91K       68K   /system/bin/sh</w:t>
      </w:r>
      <w:r>
        <w:rPr>
          <w:rFonts w:ascii="Verdana" w:hAnsi="Verdana" w:eastAsia="Verdana" w:cs="Verdana"/>
          <w:color w:val="000000"/>
          <w:spacing w:val="0"/>
          <w:position w:val="0"/>
          <w:sz w:val="18"/>
          <w:shd w:val="clear" w:fill="F5F5F5"/>
        </w:rPr>
        <w:br w:type="textWrapping"/>
      </w:r>
      <w:r>
        <w:rPr>
          <w:rFonts w:ascii="Verdana" w:hAnsi="Verdana" w:eastAsia="Verdana" w:cs="Verdana"/>
          <w:color w:val="000000"/>
          <w:spacing w:val="0"/>
          <w:position w:val="0"/>
          <w:sz w:val="18"/>
          <w:shd w:val="clear" w:fill="F5F5F5"/>
        </w:rPr>
        <w:t>260</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324K</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324K      91K       68K   /system/bin/sh</w:t>
      </w:r>
      <w:r>
        <w:rPr>
          <w:rFonts w:ascii="Verdana" w:hAnsi="Verdana" w:eastAsia="Verdana" w:cs="Verdana"/>
          <w:color w:val="000000"/>
          <w:spacing w:val="0"/>
          <w:position w:val="0"/>
          <w:sz w:val="18"/>
          <w:shd w:val="clear" w:fill="F5F5F5"/>
        </w:rPr>
        <w:br w:type="textWrapping"/>
      </w:r>
      <w:r>
        <w:rPr>
          <w:rFonts w:ascii="Verdana" w:hAnsi="Verdana" w:eastAsia="Verdana" w:cs="Verdana"/>
          <w:color w:val="000000"/>
          <w:spacing w:val="0"/>
          <w:position w:val="0"/>
          <w:sz w:val="18"/>
          <w:shd w:val="clear" w:fill="F5F5F5"/>
        </w:rPr>
        <w:t>600</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324K</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324K      91K      68K   /system/bin/sh</w:t>
      </w:r>
      <w:r>
        <w:rPr>
          <w:rFonts w:ascii="Verdana" w:hAnsi="Verdana" w:eastAsia="Verdana" w:cs="Verdana"/>
          <w:color w:val="000000"/>
          <w:spacing w:val="0"/>
          <w:position w:val="0"/>
          <w:sz w:val="18"/>
          <w:shd w:val="clear" w:fill="F5F5F5"/>
        </w:rPr>
        <w:br w:type="textWrapping"/>
      </w:r>
      <w:r>
        <w:rPr>
          <w:rFonts w:ascii="Verdana" w:hAnsi="Verdana" w:eastAsia="Verdana" w:cs="Verdana"/>
          <w:color w:val="000000"/>
          <w:spacing w:val="0"/>
          <w:position w:val="0"/>
          <w:sz w:val="18"/>
          <w:shd w:val="clear" w:fill="F5F5F5"/>
        </w:rPr>
        <w:t>25</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308K</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308K      88K       68K   /system/bin/sh</w:t>
      </w:r>
      <w:r>
        <w:rPr>
          <w:rFonts w:ascii="Verdana" w:hAnsi="Verdana" w:eastAsia="Verdana" w:cs="Verdana"/>
          <w:color w:val="000000"/>
          <w:spacing w:val="0"/>
          <w:position w:val="0"/>
          <w:sz w:val="18"/>
          <w:shd w:val="clear" w:fill="F5F5F5"/>
        </w:rPr>
        <w:br w:type="textWrapping"/>
      </w:r>
      <w:r>
        <w:rPr>
          <w:rFonts w:ascii="Verdana" w:hAnsi="Verdana" w:eastAsia="Verdana" w:cs="Verdana"/>
          <w:color w:val="000000"/>
          <w:spacing w:val="0"/>
          <w:position w:val="0"/>
          <w:sz w:val="18"/>
          <w:shd w:val="clear" w:fill="F5F5F5"/>
        </w:rPr>
        <w:t>28</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232K</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232K      67K       60K   /system/bin/debuggerd</w:t>
      </w: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keepNext/>
        <w:keepLines/>
        <w:spacing w:before="260" w:after="260" w:line="416" w:lineRule="auto"/>
        <w:ind w:left="0" w:right="0" w:firstLine="0"/>
        <w:jc w:val="both"/>
        <w:rPr>
          <w:rFonts w:ascii="Cambria" w:hAnsi="Cambria" w:eastAsia="Cambria" w:cs="Cambria"/>
          <w:b/>
          <w:color w:val="auto"/>
          <w:spacing w:val="0"/>
          <w:position w:val="0"/>
          <w:sz w:val="32"/>
          <w:shd w:val="clear" w:fill="auto"/>
        </w:rPr>
      </w:pPr>
      <w:r>
        <w:rPr>
          <w:rFonts w:ascii="宋体" w:hAnsi="宋体" w:eastAsia="宋体" w:cs="宋体"/>
          <w:b/>
          <w:color w:val="auto"/>
          <w:spacing w:val="0"/>
          <w:position w:val="0"/>
          <w:sz w:val="32"/>
          <w:shd w:val="clear" w:fill="auto"/>
        </w:rPr>
        <w:t>性能测试注意事项</w: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性能测试工具的选用</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ab/>
      </w:r>
      <w:r>
        <w:rPr>
          <w:rFonts w:ascii="宋体" w:hAnsi="宋体" w:eastAsia="宋体" w:cs="宋体"/>
          <w:color w:val="auto"/>
          <w:spacing w:val="0"/>
          <w:position w:val="0"/>
          <w:sz w:val="21"/>
          <w:shd w:val="clear" w:fill="auto"/>
        </w:rPr>
        <w:t>性能测试工具的选用在实验法中属于第二步，也是前期就应该确定的。如何能正确的选用性能测试的工具，取决于工具的功能，以及测试人员对工具的了解。通常考虑的因素如下：</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1</w:t>
      </w:r>
      <w:r>
        <w:rPr>
          <w:rFonts w:ascii="宋体" w:hAnsi="宋体" w:eastAsia="宋体" w:cs="宋体"/>
          <w:color w:val="auto"/>
          <w:spacing w:val="0"/>
          <w:position w:val="0"/>
          <w:sz w:val="21"/>
          <w:shd w:val="clear" w:fill="auto"/>
        </w:rPr>
        <w:t>、性能工具的监控数据类型。是否满足测试需求，例如内存的类型与要求是否符合，</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使用率是指系统</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使用率还是指用户</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使用率等。</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2</w:t>
      </w:r>
      <w:r>
        <w:rPr>
          <w:rFonts w:ascii="宋体" w:hAnsi="宋体" w:eastAsia="宋体" w:cs="宋体"/>
          <w:color w:val="auto"/>
          <w:spacing w:val="0"/>
          <w:position w:val="0"/>
          <w:sz w:val="21"/>
          <w:shd w:val="clear" w:fill="auto"/>
        </w:rPr>
        <w:t>、性能工具监控数据密度</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所有性能工具都有一个监控数据的密度，有的比较周期很短，一秒就可以出一次数据，有的周期需要故意延长，比如</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时间片可能因为监控的密度过大导致数据偏高，为了降低查询</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时间片的电量消耗，降低</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时间片值访问的密度。比如我们需要</w:t>
      </w:r>
      <w:r>
        <w:rPr>
          <w:rFonts w:ascii="Calibri" w:hAnsi="Calibri" w:eastAsia="Calibri" w:cs="Calibri"/>
          <w:color w:val="auto"/>
          <w:spacing w:val="0"/>
          <w:position w:val="0"/>
          <w:sz w:val="21"/>
          <w:shd w:val="clear" w:fill="auto"/>
        </w:rPr>
        <w:t>3</w:t>
      </w:r>
      <w:r>
        <w:rPr>
          <w:rFonts w:ascii="宋体" w:hAnsi="宋体" w:eastAsia="宋体" w:cs="宋体"/>
          <w:color w:val="auto"/>
          <w:spacing w:val="0"/>
          <w:position w:val="0"/>
          <w:sz w:val="21"/>
          <w:shd w:val="clear" w:fill="auto"/>
        </w:rPr>
        <w:t>秒查询一次</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使用率，</w:t>
      </w:r>
      <w:r>
        <w:rPr>
          <w:rFonts w:ascii="Calibri" w:hAnsi="Calibri" w:eastAsia="Calibri" w:cs="Calibri"/>
          <w:color w:val="auto"/>
          <w:spacing w:val="0"/>
          <w:position w:val="0"/>
          <w:sz w:val="21"/>
          <w:shd w:val="clear" w:fill="auto"/>
        </w:rPr>
        <w:t>10</w:t>
      </w:r>
      <w:r>
        <w:rPr>
          <w:rFonts w:ascii="宋体" w:hAnsi="宋体" w:eastAsia="宋体" w:cs="宋体"/>
          <w:color w:val="auto"/>
          <w:spacing w:val="0"/>
          <w:position w:val="0"/>
          <w:sz w:val="21"/>
          <w:shd w:val="clear" w:fill="auto"/>
        </w:rPr>
        <w:t>分钟查询一次</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时间片，此时此刻用单单用</w:t>
      </w:r>
      <w:r>
        <w:rPr>
          <w:rFonts w:ascii="Calibri" w:hAnsi="Calibri" w:eastAsia="Calibri" w:cs="Calibri"/>
          <w:color w:val="auto"/>
          <w:spacing w:val="0"/>
          <w:position w:val="0"/>
          <w:sz w:val="21"/>
          <w:shd w:val="clear" w:fill="auto"/>
        </w:rPr>
        <w:t>APT</w:t>
      </w:r>
      <w:r>
        <w:rPr>
          <w:rFonts w:ascii="宋体" w:hAnsi="宋体" w:eastAsia="宋体" w:cs="宋体"/>
          <w:color w:val="auto"/>
          <w:spacing w:val="0"/>
          <w:position w:val="0"/>
          <w:sz w:val="21"/>
          <w:shd w:val="clear" w:fill="auto"/>
        </w:rPr>
        <w:t>是不能满足需求，需要使用</w:t>
      </w:r>
      <w:r>
        <w:rPr>
          <w:rFonts w:ascii="Calibri" w:hAnsi="Calibri" w:eastAsia="Calibri" w:cs="Calibri"/>
          <w:color w:val="auto"/>
          <w:spacing w:val="0"/>
          <w:position w:val="0"/>
          <w:sz w:val="21"/>
          <w:shd w:val="clear" w:fill="auto"/>
        </w:rPr>
        <w:t>APT+SHELL</w:t>
      </w:r>
      <w:r>
        <w:rPr>
          <w:rFonts w:ascii="宋体" w:hAnsi="宋体" w:eastAsia="宋体" w:cs="宋体"/>
          <w:color w:val="auto"/>
          <w:spacing w:val="0"/>
          <w:position w:val="0"/>
          <w:sz w:val="21"/>
          <w:shd w:val="clear" w:fill="auto"/>
        </w:rPr>
        <w:t>的方式来获取性能数据。</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3</w:t>
      </w:r>
      <w:r>
        <w:rPr>
          <w:rFonts w:ascii="宋体" w:hAnsi="宋体" w:eastAsia="宋体" w:cs="宋体"/>
          <w:color w:val="auto"/>
          <w:spacing w:val="0"/>
          <w:position w:val="0"/>
          <w:sz w:val="21"/>
          <w:shd w:val="clear" w:fill="auto"/>
        </w:rPr>
        <w:t>、性能工具数据保存问题</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很多工具是直接出图，而不能给出所有的性能测试数据，尤其是第三方的工具，他们能出很漂亮的性能测试报告，但是当我们要做横向纵向对比时，它们却做不到。</w: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数据的误差</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数据的误差一般来自于三个原因，第一是操作不当，操作错误，导致产生的数据与预期结果不一致；第二是数据有疏漏，在某些情况下，获取性能的进程有可能会被</w:t>
      </w:r>
      <w:r>
        <w:rPr>
          <w:rFonts w:ascii="Calibri" w:hAnsi="Calibri" w:eastAsia="Calibri" w:cs="Calibri"/>
          <w:color w:val="auto"/>
          <w:spacing w:val="0"/>
          <w:position w:val="0"/>
          <w:sz w:val="21"/>
          <w:shd w:val="clear" w:fill="auto"/>
        </w:rPr>
        <w:t>kill</w:t>
      </w:r>
      <w:r>
        <w:rPr>
          <w:rFonts w:ascii="宋体" w:hAnsi="宋体" w:eastAsia="宋体" w:cs="宋体"/>
          <w:color w:val="auto"/>
          <w:spacing w:val="0"/>
          <w:position w:val="0"/>
          <w:sz w:val="21"/>
          <w:shd w:val="clear" w:fill="auto"/>
        </w:rPr>
        <w:t>，会被休眠，导致获取的数据间隔会突然增大许多，或者直接在某个时间点断开。第三是操作的频率不当，比如不停取</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时间片值会极大提高</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使用率</w: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数据获取错误</w: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数据的处理</w: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数据的分析</w:t>
      </w:r>
    </w:p>
    <w:p>
      <w:pPr>
        <w:keepNext/>
        <w:keepLines/>
        <w:spacing w:before="340" w:after="330" w:line="578" w:lineRule="auto"/>
        <w:ind w:left="0" w:right="0" w:firstLine="0"/>
        <w:jc w:val="both"/>
        <w:rPr>
          <w:rFonts w:ascii="Calibri" w:hAnsi="Calibri" w:eastAsia="Calibri" w:cs="Calibri"/>
          <w:b/>
          <w:color w:val="auto"/>
          <w:spacing w:val="0"/>
          <w:position w:val="0"/>
          <w:sz w:val="44"/>
          <w:shd w:val="clear" w:fill="auto"/>
        </w:rPr>
      </w:pPr>
      <w:r>
        <w:rPr>
          <w:rFonts w:ascii="宋体" w:hAnsi="宋体" w:eastAsia="宋体" w:cs="宋体"/>
          <w:b/>
          <w:color w:val="auto"/>
          <w:spacing w:val="0"/>
          <w:position w:val="0"/>
          <w:sz w:val="44"/>
          <w:shd w:val="clear" w:fill="auto"/>
        </w:rPr>
        <w:t>手机性能测试实操</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测试手段：</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手工测试，自动化测试</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本来更提倡手工测试，目前测试的绝大部分场景是静置场景。</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测试工具</w:t>
      </w:r>
    </w:p>
    <w:p>
      <w:pPr>
        <w:keepNext/>
        <w:keepLines/>
        <w:spacing w:before="260" w:after="260" w:line="416" w:lineRule="auto"/>
        <w:ind w:left="0" w:right="0" w:firstLine="0"/>
        <w:jc w:val="both"/>
        <w:rPr>
          <w:rFonts w:ascii="Cambria" w:hAnsi="Cambria" w:eastAsia="Cambria" w:cs="Cambria"/>
          <w:b/>
          <w:color w:val="auto"/>
          <w:spacing w:val="0"/>
          <w:position w:val="0"/>
          <w:sz w:val="32"/>
          <w:shd w:val="clear" w:fill="auto"/>
        </w:rPr>
      </w:pPr>
      <w:r>
        <w:rPr>
          <w:rFonts w:ascii="宋体" w:hAnsi="宋体" w:eastAsia="宋体" w:cs="宋体"/>
          <w:b/>
          <w:color w:val="auto"/>
          <w:spacing w:val="0"/>
          <w:position w:val="0"/>
          <w:sz w:val="32"/>
          <w:shd w:val="clear" w:fill="auto"/>
        </w:rPr>
        <w:t>陈强的性能测试工具</w:t>
      </w:r>
    </w:p>
    <w:p>
      <w:pPr>
        <w:spacing w:before="0" w:after="0" w:line="240" w:lineRule="auto"/>
        <w:ind w:left="0" w:right="0" w:firstLine="0"/>
        <w:jc w:val="both"/>
        <w:rPr>
          <w:rFonts w:ascii="Calibri" w:hAnsi="Calibri" w:eastAsia="Calibri" w:cs="Calibri"/>
          <w:color w:val="auto"/>
          <w:spacing w:val="0"/>
          <w:position w:val="0"/>
          <w:sz w:val="21"/>
          <w:shd w:val="clear" w:fill="auto"/>
        </w:rPr>
      </w:pPr>
      <w:r>
        <w:object>
          <v:shape id="_x0000_i1041" o:spt="75" type="#_x0000_t75" style="height:277.25pt;width:398.65pt;" o:ole="t" filled="f" o:preferrelative="t" coordsize="21600,21600">
            <v:path/>
            <v:fill on="f" focussize="0,0"/>
            <v:stroke/>
            <v:imagedata r:id="rId37" o:title=""/>
            <o:lock v:ext="edit" aspectratio="t"/>
            <w10:wrap type="none"/>
            <w10:anchorlock/>
          </v:shape>
          <o:OLEObject Type="Embed" ProgID="StaticMetafile" ShapeID="_x0000_i1041" DrawAspect="Content" ObjectID="_1468075741" r:id="rId36">
            <o:LockedField>false</o:LockedField>
          </o:OLEObject>
        </w:objec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实现功能</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监控</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使用率和内存使用，录制回放功能，生成</w:t>
      </w:r>
      <w:r>
        <w:rPr>
          <w:rFonts w:ascii="Calibri" w:hAnsi="Calibri" w:eastAsia="Calibri" w:cs="Calibri"/>
          <w:color w:val="auto"/>
          <w:spacing w:val="0"/>
          <w:position w:val="0"/>
          <w:sz w:val="21"/>
          <w:shd w:val="clear" w:fill="auto"/>
        </w:rPr>
        <w:t>EXCEL</w:t>
      </w:r>
      <w:r>
        <w:rPr>
          <w:rFonts w:ascii="宋体" w:hAnsi="宋体" w:eastAsia="宋体" w:cs="宋体"/>
          <w:color w:val="auto"/>
          <w:spacing w:val="0"/>
          <w:position w:val="0"/>
          <w:sz w:val="21"/>
          <w:shd w:val="clear" w:fill="auto"/>
        </w:rPr>
        <w:t>源数据表</w:t>
      </w: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使用步骤</w:t>
      </w:r>
    </w:p>
    <w:p>
      <w:pPr>
        <w:numPr>
          <w:ilvl w:val="0"/>
          <w:numId w:val="2"/>
        </w:numPr>
        <w:spacing w:before="0" w:after="0" w:line="240" w:lineRule="auto"/>
        <w:ind w:left="360" w:right="0" w:hanging="36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输入被监控程序的包名。</w:t>
      </w:r>
    </w:p>
    <w:p>
      <w:pPr>
        <w:spacing w:before="0" w:after="0" w:line="240" w:lineRule="auto"/>
        <w:ind w:left="360" w:right="0" w:firstLine="0"/>
        <w:jc w:val="both"/>
        <w:rPr>
          <w:rFonts w:ascii="Calibri" w:hAnsi="Calibri" w:eastAsia="Calibri" w:cs="Calibri"/>
          <w:color w:val="auto"/>
          <w:spacing w:val="0"/>
          <w:position w:val="0"/>
          <w:sz w:val="21"/>
          <w:shd w:val="clear" w:fill="auto"/>
        </w:rPr>
      </w:pPr>
      <w:r>
        <w:object>
          <v:shape id="_x0000_i1042" o:spt="75" type="#_x0000_t75" style="height:52.55pt;width:208.8pt;" o:ole="t" filled="f" o:preferrelative="t" coordsize="21600,21600">
            <v:path/>
            <v:fill on="f" focussize="0,0"/>
            <v:stroke/>
            <v:imagedata r:id="rId39" o:title=""/>
            <o:lock v:ext="edit" aspectratio="t"/>
            <w10:wrap type="none"/>
            <w10:anchorlock/>
          </v:shape>
          <o:OLEObject Type="Embed" ProgID="StaticMetafile" ShapeID="_x0000_i1042" DrawAspect="Content" ObjectID="_1468075742" r:id="rId38">
            <o:LockedField>false</o:LockedField>
          </o:OLEObject>
        </w:object>
      </w:r>
    </w:p>
    <w:p>
      <w:pPr>
        <w:numPr>
          <w:ilvl w:val="0"/>
          <w:numId w:val="3"/>
        </w:numPr>
        <w:spacing w:before="0" w:after="0" w:line="240" w:lineRule="auto"/>
        <w:ind w:left="360" w:right="0" w:hanging="36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选择要监控数据的类型（如果要监控多进程；同时监控一个进程</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和内存，则打开两个窗口同时监控）。</w:t>
      </w:r>
    </w:p>
    <w:p>
      <w:pPr>
        <w:spacing w:before="0" w:after="0" w:line="240" w:lineRule="auto"/>
        <w:ind w:left="360" w:right="0" w:firstLine="0"/>
        <w:jc w:val="both"/>
        <w:rPr>
          <w:rFonts w:ascii="Calibri" w:hAnsi="Calibri" w:eastAsia="Calibri" w:cs="Calibri"/>
          <w:color w:val="auto"/>
          <w:spacing w:val="0"/>
          <w:position w:val="0"/>
          <w:sz w:val="21"/>
          <w:shd w:val="clear" w:fill="auto"/>
        </w:rPr>
      </w:pPr>
      <w:r>
        <w:object>
          <v:shape id="_x0000_i1043" o:spt="75" type="#_x0000_t75" style="height:48.2pt;width:87.1pt;" o:ole="t" filled="f" o:preferrelative="t" coordsize="21600,21600">
            <v:path/>
            <v:fill on="f" focussize="0,0"/>
            <v:stroke/>
            <v:imagedata r:id="rId41" o:title=""/>
            <o:lock v:ext="edit" aspectratio="t"/>
            <w10:wrap type="none"/>
            <w10:anchorlock/>
          </v:shape>
          <o:OLEObject Type="Embed" ProgID="StaticMetafile" ShapeID="_x0000_i1043" DrawAspect="Content" ObjectID="_1468075743" r:id="rId40">
            <o:LockedField>false</o:LockedField>
          </o:OLEObject>
        </w:object>
      </w:r>
    </w:p>
    <w:p>
      <w:pPr>
        <w:numPr>
          <w:ilvl w:val="0"/>
          <w:numId w:val="4"/>
        </w:numPr>
        <w:spacing w:before="0" w:after="0" w:line="240" w:lineRule="auto"/>
        <w:ind w:left="360" w:right="0" w:hanging="36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开始监控。</w:t>
      </w:r>
    </w:p>
    <w:p>
      <w:pPr>
        <w:spacing w:before="0" w:after="0" w:line="240" w:lineRule="auto"/>
        <w:ind w:left="360" w:right="0" w:firstLine="0"/>
        <w:jc w:val="both"/>
        <w:rPr>
          <w:rFonts w:ascii="Calibri" w:hAnsi="Calibri" w:eastAsia="Calibri" w:cs="Calibri"/>
          <w:color w:val="auto"/>
          <w:spacing w:val="0"/>
          <w:position w:val="0"/>
          <w:sz w:val="21"/>
          <w:shd w:val="clear" w:fill="auto"/>
        </w:rPr>
      </w:pPr>
      <w:r>
        <w:object>
          <v:shape id="_x0000_i1044" o:spt="75" type="#_x0000_t75" style="height:46.05pt;width:112.3pt;" o:ole="t" filled="f" o:preferrelative="t" coordsize="21600,21600">
            <v:path/>
            <v:fill on="f" focussize="0,0"/>
            <v:stroke/>
            <v:imagedata r:id="rId43" o:title=""/>
            <o:lock v:ext="edit" aspectratio="t"/>
            <w10:wrap type="none"/>
            <w10:anchorlock/>
          </v:shape>
          <o:OLEObject Type="Embed" ProgID="StaticMetafile" ShapeID="_x0000_i1044" DrawAspect="Content" ObjectID="_1468075744" r:id="rId42">
            <o:LockedField>false</o:LockedField>
          </o:OLEObject>
        </w:object>
      </w:r>
    </w:p>
    <w:p>
      <w:pPr>
        <w:spacing w:before="0" w:after="0" w:line="240" w:lineRule="auto"/>
        <w:ind w:left="36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点击“开始监控”按钮</w:t>
      </w:r>
    </w:p>
    <w:p>
      <w:pPr>
        <w:numPr>
          <w:ilvl w:val="0"/>
          <w:numId w:val="5"/>
        </w:numPr>
        <w:spacing w:before="0" w:after="0" w:line="240" w:lineRule="auto"/>
        <w:ind w:left="360" w:right="0" w:hanging="36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如有操作步骤，则进行相关操作，不要断开</w:t>
      </w:r>
      <w:r>
        <w:rPr>
          <w:rFonts w:ascii="Calibri" w:hAnsi="Calibri" w:eastAsia="Calibri" w:cs="Calibri"/>
          <w:color w:val="auto"/>
          <w:spacing w:val="0"/>
          <w:position w:val="0"/>
          <w:sz w:val="21"/>
          <w:shd w:val="clear" w:fill="auto"/>
        </w:rPr>
        <w:t>usb</w:t>
      </w:r>
      <w:r>
        <w:rPr>
          <w:rFonts w:ascii="宋体" w:hAnsi="宋体" w:eastAsia="宋体" w:cs="宋体"/>
          <w:color w:val="auto"/>
          <w:spacing w:val="0"/>
          <w:position w:val="0"/>
          <w:sz w:val="21"/>
          <w:shd w:val="clear" w:fill="auto"/>
        </w:rPr>
        <w:t>连接。可实时观察性能数据。</w:t>
      </w:r>
    </w:p>
    <w:p>
      <w:pPr>
        <w:spacing w:before="0" w:after="0" w:line="240" w:lineRule="auto"/>
        <w:ind w:left="360" w:right="0" w:firstLine="0"/>
        <w:jc w:val="both"/>
        <w:rPr>
          <w:rFonts w:ascii="Calibri" w:hAnsi="Calibri" w:eastAsia="Calibri" w:cs="Calibri"/>
          <w:color w:val="auto"/>
          <w:spacing w:val="0"/>
          <w:position w:val="0"/>
          <w:sz w:val="21"/>
          <w:shd w:val="clear" w:fill="auto"/>
        </w:rPr>
      </w:pPr>
      <w:r>
        <w:object>
          <v:shape id="_x0000_i1045" o:spt="75" type="#_x0000_t75" style="height:223.6pt;width:398.65pt;" o:ole="t" filled="f" o:preferrelative="t" coordsize="21600,21600">
            <v:path/>
            <v:fill on="f" focussize="0,0"/>
            <v:stroke/>
            <v:imagedata r:id="rId45" o:title=""/>
            <o:lock v:ext="edit" aspectratio="t"/>
            <w10:wrap type="none"/>
            <w10:anchorlock/>
          </v:shape>
          <o:OLEObject Type="Embed" ProgID="StaticMetafile" ShapeID="_x0000_i1045" DrawAspect="Content" ObjectID="_1468075745" r:id="rId44">
            <o:LockedField>false</o:LockedField>
          </o:OLEObject>
        </w:object>
      </w:r>
    </w:p>
    <w:p>
      <w:pPr>
        <w:numPr>
          <w:ilvl w:val="0"/>
          <w:numId w:val="6"/>
        </w:numPr>
        <w:spacing w:before="0" w:after="0" w:line="240" w:lineRule="auto"/>
        <w:ind w:left="360" w:right="0" w:hanging="36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结束监控。</w:t>
      </w:r>
    </w:p>
    <w:p>
      <w:pPr>
        <w:spacing w:before="0" w:after="0" w:line="240" w:lineRule="auto"/>
        <w:ind w:left="360" w:right="0" w:firstLine="0"/>
        <w:jc w:val="both"/>
        <w:rPr>
          <w:rFonts w:ascii="Calibri" w:hAnsi="Calibri" w:eastAsia="Calibri" w:cs="Calibri"/>
          <w:color w:val="auto"/>
          <w:spacing w:val="0"/>
          <w:position w:val="0"/>
          <w:sz w:val="21"/>
          <w:shd w:val="clear" w:fill="auto"/>
        </w:rPr>
      </w:pPr>
      <w:r>
        <w:object>
          <v:shape id="_x0000_i1046" o:spt="75" type="#_x0000_t75" style="height:41pt;width:118.05pt;" o:ole="t" filled="f" o:preferrelative="t" coordsize="21600,21600">
            <v:path/>
            <v:fill on="f" focussize="0,0"/>
            <v:stroke/>
            <v:imagedata r:id="rId47" o:title=""/>
            <o:lock v:ext="edit" aspectratio="t"/>
            <w10:wrap type="none"/>
            <w10:anchorlock/>
          </v:shape>
          <o:OLEObject Type="Embed" ProgID="StaticMetafile" ShapeID="_x0000_i1046" DrawAspect="Content" ObjectID="_1468075746" r:id="rId46">
            <o:LockedField>false</o:LockedField>
          </o:OLEObject>
        </w:object>
      </w:r>
    </w:p>
    <w:p>
      <w:pPr>
        <w:spacing w:before="0" w:after="0" w:line="240" w:lineRule="auto"/>
        <w:ind w:left="36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点击“结束监控”按钮</w:t>
      </w:r>
    </w:p>
    <w:p>
      <w:pPr>
        <w:numPr>
          <w:ilvl w:val="0"/>
          <w:numId w:val="7"/>
        </w:numPr>
        <w:spacing w:before="0" w:after="0" w:line="240" w:lineRule="auto"/>
        <w:ind w:left="360" w:right="0" w:hanging="36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导出数据（导出内存则点击导出内存报告，导出</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则点击导出</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报告）</w:t>
      </w:r>
      <w:r>
        <w:rPr>
          <w:rFonts w:ascii="Calibri" w:hAnsi="Calibri" w:eastAsia="Calibri" w:cs="Calibri"/>
          <w:color w:val="auto"/>
          <w:spacing w:val="0"/>
          <w:position w:val="0"/>
          <w:sz w:val="21"/>
          <w:shd w:val="clear" w:fill="auto"/>
        </w:rPr>
        <w:t>,</w:t>
      </w:r>
      <w:r>
        <w:rPr>
          <w:rFonts w:ascii="宋体" w:hAnsi="宋体" w:eastAsia="宋体" w:cs="宋体"/>
          <w:color w:val="auto"/>
          <w:spacing w:val="0"/>
          <w:position w:val="0"/>
          <w:sz w:val="21"/>
          <w:shd w:val="clear" w:fill="auto"/>
        </w:rPr>
        <w:t>等待导出</w:t>
      </w:r>
      <w:r>
        <w:rPr>
          <w:rFonts w:ascii="Calibri" w:hAnsi="Calibri" w:eastAsia="Calibri" w:cs="Calibri"/>
          <w:color w:val="auto"/>
          <w:spacing w:val="0"/>
          <w:position w:val="0"/>
          <w:sz w:val="21"/>
          <w:shd w:val="clear" w:fill="auto"/>
        </w:rPr>
        <w:t>EXCEL</w:t>
      </w:r>
      <w:r>
        <w:rPr>
          <w:rFonts w:ascii="宋体" w:hAnsi="宋体" w:eastAsia="宋体" w:cs="宋体"/>
          <w:color w:val="auto"/>
          <w:spacing w:val="0"/>
          <w:position w:val="0"/>
          <w:sz w:val="21"/>
          <w:shd w:val="clear" w:fill="auto"/>
        </w:rPr>
        <w:t>之后，另存为表格。</w:t>
      </w:r>
    </w:p>
    <w:p>
      <w:pPr>
        <w:spacing w:before="0" w:after="0" w:line="240" w:lineRule="auto"/>
        <w:ind w:left="360" w:right="0" w:firstLine="0"/>
        <w:jc w:val="both"/>
        <w:rPr>
          <w:rFonts w:ascii="Calibri" w:hAnsi="Calibri" w:eastAsia="Calibri" w:cs="Calibri"/>
          <w:color w:val="auto"/>
          <w:spacing w:val="0"/>
          <w:position w:val="0"/>
          <w:sz w:val="21"/>
          <w:shd w:val="clear" w:fill="auto"/>
        </w:rPr>
      </w:pPr>
      <w:r>
        <w:object>
          <v:shape id="_x0000_i1047" o:spt="75" type="#_x0000_t75" style="height:47.5pt;width:235.4pt;" o:ole="t" filled="f" o:preferrelative="t" coordsize="21600,21600">
            <v:path/>
            <v:fill on="f" focussize="0,0"/>
            <v:stroke/>
            <v:imagedata r:id="rId49" o:title=""/>
            <o:lock v:ext="edit" aspectratio="t"/>
            <w10:wrap type="none"/>
            <w10:anchorlock/>
          </v:shape>
          <o:OLEObject Type="Embed" ProgID="StaticMetafile" ShapeID="_x0000_i1047" DrawAspect="Content" ObjectID="_1468075747" r:id="rId48">
            <o:LockedField>false</o:LockedField>
          </o:OLEObject>
        </w:object>
      </w:r>
    </w:p>
    <w:p>
      <w:pPr>
        <w:spacing w:before="0" w:after="0" w:line="240" w:lineRule="auto"/>
        <w:ind w:left="36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注：下图为生成的内存报告</w:t>
      </w:r>
    </w:p>
    <w:p>
      <w:pPr>
        <w:spacing w:before="0" w:after="0" w:line="240" w:lineRule="auto"/>
        <w:ind w:left="360" w:right="0" w:firstLine="0"/>
        <w:jc w:val="both"/>
        <w:rPr>
          <w:rFonts w:ascii="Calibri" w:hAnsi="Calibri" w:eastAsia="Calibri" w:cs="Calibri"/>
          <w:color w:val="auto"/>
          <w:spacing w:val="0"/>
          <w:position w:val="0"/>
          <w:sz w:val="21"/>
          <w:shd w:val="clear" w:fill="auto"/>
        </w:rPr>
      </w:pPr>
      <w:r>
        <w:object>
          <v:shape id="_x0000_i1048" o:spt="75" type="#_x0000_t75" style="height:200.65pt;width:398.65pt;" o:ole="t" filled="f" o:preferrelative="t" coordsize="21600,21600">
            <v:path/>
            <v:fill on="f" focussize="0,0"/>
            <v:stroke/>
            <v:imagedata r:id="rId51" o:title=""/>
            <o:lock v:ext="edit" aspectratio="t"/>
            <w10:wrap type="none"/>
            <w10:anchorlock/>
          </v:shape>
          <o:OLEObject Type="Embed" ProgID="StaticMetafile" ShapeID="_x0000_i1048" DrawAspect="Content" ObjectID="_1468075748" r:id="rId50">
            <o:LockedField>false</o:LockedField>
          </o:OLEObject>
        </w:object>
      </w:r>
    </w:p>
    <w:p>
      <w:pPr>
        <w:spacing w:before="0" w:after="0" w:line="240" w:lineRule="auto"/>
        <w:ind w:left="360" w:right="0" w:firstLine="0"/>
        <w:jc w:val="both"/>
        <w:rPr>
          <w:rFonts w:ascii="Calibri" w:hAnsi="Calibri" w:eastAsia="Calibri" w:cs="Calibri"/>
          <w:color w:val="auto"/>
          <w:spacing w:val="0"/>
          <w:position w:val="0"/>
          <w:sz w:val="21"/>
          <w:shd w:val="clear" w:fill="auto"/>
        </w:rPr>
      </w:pP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优点</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入门工具级，简单易用，获取数据密度高（数据密度高代表可做实时测试）</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支持多窗口打开录取多个数据</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测试过程中杀死进程，获取数据不会异常</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能够进行跨天数据获取</w: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缺点</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获取仅适用于</w:t>
      </w:r>
      <w:r>
        <w:rPr>
          <w:rFonts w:ascii="Calibri" w:hAnsi="Calibri" w:eastAsia="Calibri" w:cs="Calibri"/>
          <w:color w:val="auto"/>
          <w:spacing w:val="0"/>
          <w:position w:val="0"/>
          <w:sz w:val="21"/>
          <w:shd w:val="clear" w:fill="auto"/>
        </w:rPr>
        <w:t>2.3</w:t>
      </w:r>
      <w:r>
        <w:rPr>
          <w:rFonts w:ascii="宋体" w:hAnsi="宋体" w:eastAsia="宋体" w:cs="宋体"/>
          <w:color w:val="auto"/>
          <w:spacing w:val="0"/>
          <w:position w:val="0"/>
          <w:sz w:val="21"/>
          <w:shd w:val="clear" w:fill="auto"/>
        </w:rPr>
        <w:t>和极少部分的</w:t>
      </w:r>
      <w:r>
        <w:rPr>
          <w:rFonts w:ascii="Calibri" w:hAnsi="Calibri" w:eastAsia="Calibri" w:cs="Calibri"/>
          <w:color w:val="auto"/>
          <w:spacing w:val="0"/>
          <w:position w:val="0"/>
          <w:sz w:val="21"/>
          <w:shd w:val="clear" w:fill="auto"/>
        </w:rPr>
        <w:t>4.0</w:t>
      </w:r>
      <w:r>
        <w:rPr>
          <w:rFonts w:ascii="宋体" w:hAnsi="宋体" w:eastAsia="宋体" w:cs="宋体"/>
          <w:color w:val="auto"/>
          <w:spacing w:val="0"/>
          <w:position w:val="0"/>
          <w:sz w:val="21"/>
          <w:shd w:val="clear" w:fill="auto"/>
        </w:rPr>
        <w:t>安卓系统</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如果测试项目很多，需要生成很多</w:t>
      </w:r>
      <w:r>
        <w:rPr>
          <w:rFonts w:ascii="Calibri" w:hAnsi="Calibri" w:eastAsia="Calibri" w:cs="Calibri"/>
          <w:color w:val="auto"/>
          <w:spacing w:val="0"/>
          <w:position w:val="0"/>
          <w:sz w:val="21"/>
          <w:shd w:val="clear" w:fill="auto"/>
        </w:rPr>
        <w:t>EXCEL</w:t>
      </w:r>
      <w:r>
        <w:rPr>
          <w:rFonts w:ascii="宋体" w:hAnsi="宋体" w:eastAsia="宋体" w:cs="宋体"/>
          <w:color w:val="auto"/>
          <w:spacing w:val="0"/>
          <w:position w:val="0"/>
          <w:sz w:val="21"/>
          <w:shd w:val="clear" w:fill="auto"/>
        </w:rPr>
        <w:t>表格，数据处理需另外花时间处理</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数据无法进行横向对比</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操作不慎，整个测试数据会被摧毁（生成图表过程中，出现</w:t>
      </w:r>
      <w:r>
        <w:rPr>
          <w:rFonts w:ascii="Calibri" w:hAnsi="Calibri" w:eastAsia="Calibri" w:cs="Calibri"/>
          <w:color w:val="auto"/>
          <w:spacing w:val="0"/>
          <w:position w:val="0"/>
          <w:sz w:val="21"/>
          <w:shd w:val="clear" w:fill="auto"/>
        </w:rPr>
        <w:t>C++</w:t>
      </w:r>
      <w:r>
        <w:rPr>
          <w:rFonts w:ascii="宋体" w:hAnsi="宋体" w:eastAsia="宋体" w:cs="宋体"/>
          <w:color w:val="auto"/>
          <w:spacing w:val="0"/>
          <w:position w:val="0"/>
          <w:sz w:val="21"/>
          <w:shd w:val="clear" w:fill="auto"/>
        </w:rPr>
        <w:t>报错）</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生成的内存图表的数据显示采用三角图案，不利于正确展示数据。</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必须连接</w:t>
      </w:r>
      <w:r>
        <w:rPr>
          <w:rFonts w:ascii="Calibri" w:hAnsi="Calibri" w:eastAsia="Calibri" w:cs="Calibri"/>
          <w:color w:val="auto"/>
          <w:spacing w:val="0"/>
          <w:position w:val="0"/>
          <w:sz w:val="21"/>
          <w:shd w:val="clear" w:fill="auto"/>
        </w:rPr>
        <w:t>USB</w:t>
      </w:r>
      <w:r>
        <w:rPr>
          <w:rFonts w:ascii="宋体" w:hAnsi="宋体" w:eastAsia="宋体" w:cs="宋体"/>
          <w:color w:val="auto"/>
          <w:spacing w:val="0"/>
          <w:position w:val="0"/>
          <w:sz w:val="21"/>
          <w:shd w:val="clear" w:fill="auto"/>
        </w:rPr>
        <w:t>，无法脱离</w:t>
      </w:r>
      <w:r>
        <w:rPr>
          <w:rFonts w:ascii="Calibri" w:hAnsi="Calibri" w:eastAsia="Calibri" w:cs="Calibri"/>
          <w:color w:val="auto"/>
          <w:spacing w:val="0"/>
          <w:position w:val="0"/>
          <w:sz w:val="21"/>
          <w:shd w:val="clear" w:fill="auto"/>
        </w:rPr>
        <w:t>PC</w:t>
      </w:r>
      <w:r>
        <w:rPr>
          <w:rFonts w:ascii="宋体" w:hAnsi="宋体" w:eastAsia="宋体" w:cs="宋体"/>
          <w:color w:val="auto"/>
          <w:spacing w:val="0"/>
          <w:position w:val="0"/>
          <w:sz w:val="21"/>
          <w:shd w:val="clear" w:fill="auto"/>
        </w:rPr>
        <w:t>机</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改进：</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与</w:t>
      </w:r>
      <w:r>
        <w:rPr>
          <w:rFonts w:ascii="Calibri" w:hAnsi="Calibri" w:eastAsia="Calibri" w:cs="Calibri"/>
          <w:color w:val="auto"/>
          <w:spacing w:val="0"/>
          <w:position w:val="0"/>
          <w:sz w:val="21"/>
          <w:shd w:val="clear" w:fill="auto"/>
        </w:rPr>
        <w:t>VBA</w:t>
      </w:r>
      <w:r>
        <w:rPr>
          <w:rFonts w:ascii="宋体" w:hAnsi="宋体" w:eastAsia="宋体" w:cs="宋体"/>
          <w:color w:val="auto"/>
          <w:spacing w:val="0"/>
          <w:position w:val="0"/>
          <w:sz w:val="21"/>
          <w:shd w:val="clear" w:fill="auto"/>
        </w:rPr>
        <w:t>结合，对多个性能数据测试结果进行处理。</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改进</w:t>
      </w:r>
      <w:r>
        <w:rPr>
          <w:rFonts w:ascii="Calibri" w:hAnsi="Calibri" w:eastAsia="Calibri" w:cs="Calibri"/>
          <w:color w:val="auto"/>
          <w:spacing w:val="0"/>
          <w:position w:val="0"/>
          <w:sz w:val="21"/>
          <w:shd w:val="clear" w:fill="auto"/>
        </w:rPr>
        <w:t>EXCEL</w:t>
      </w:r>
      <w:r>
        <w:rPr>
          <w:rFonts w:ascii="宋体" w:hAnsi="宋体" w:eastAsia="宋体" w:cs="宋体"/>
          <w:color w:val="auto"/>
          <w:spacing w:val="0"/>
          <w:position w:val="0"/>
          <w:sz w:val="21"/>
          <w:shd w:val="clear" w:fill="auto"/>
        </w:rPr>
        <w:t>算法，使得数据可以进行横向对比</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评论：陈强的工具是一个很好的入门工具，在获取数据的同时还能看到实时的图表，还有录制回放功能。</w:t>
      </w:r>
    </w:p>
    <w:p>
      <w:pPr>
        <w:keepNext/>
        <w:keepLines/>
        <w:spacing w:before="260" w:after="260" w:line="416" w:lineRule="auto"/>
        <w:ind w:left="0" w:right="0" w:firstLine="0"/>
        <w:jc w:val="both"/>
        <w:rPr>
          <w:rFonts w:ascii="Cambria" w:hAnsi="Cambria" w:eastAsia="Cambria" w:cs="Cambria"/>
          <w:b/>
          <w:color w:val="auto"/>
          <w:spacing w:val="0"/>
          <w:position w:val="0"/>
          <w:sz w:val="32"/>
          <w:shd w:val="clear" w:fill="auto"/>
        </w:rPr>
      </w:pPr>
      <w:r>
        <w:rPr>
          <w:rFonts w:ascii="Cambria" w:hAnsi="Cambria" w:eastAsia="Cambria" w:cs="Cambria"/>
          <w:b/>
          <w:color w:val="auto"/>
          <w:spacing w:val="0"/>
          <w:position w:val="0"/>
          <w:sz w:val="32"/>
          <w:shd w:val="clear" w:fill="auto"/>
        </w:rPr>
        <w:t>SHELL</w:t>
      </w:r>
      <w:r>
        <w:rPr>
          <w:rFonts w:ascii="宋体" w:hAnsi="宋体" w:eastAsia="宋体" w:cs="宋体"/>
          <w:b/>
          <w:color w:val="auto"/>
          <w:spacing w:val="0"/>
          <w:position w:val="0"/>
          <w:sz w:val="32"/>
          <w:shd w:val="clear" w:fill="auto"/>
        </w:rPr>
        <w:t>脚本</w:t>
      </w:r>
      <w:r>
        <w:rPr>
          <w:rFonts w:ascii="Cambria" w:hAnsi="Cambria" w:eastAsia="Cambria" w:cs="Cambria"/>
          <w:b/>
          <w:color w:val="auto"/>
          <w:spacing w:val="0"/>
          <w:position w:val="0"/>
          <w:sz w:val="32"/>
          <w:shd w:val="clear" w:fill="auto"/>
        </w:rPr>
        <w:t>+VBA</w:t>
      </w:r>
    </w:p>
    <w:p>
      <w:pPr>
        <w:spacing w:before="0" w:after="0" w:line="240" w:lineRule="auto"/>
        <w:ind w:left="0" w:right="0" w:firstLine="0"/>
        <w:jc w:val="both"/>
        <w:rPr>
          <w:rFonts w:ascii="Calibri" w:hAnsi="Calibri" w:eastAsia="Calibri" w:cs="Calibri"/>
          <w:color w:val="auto"/>
          <w:spacing w:val="0"/>
          <w:position w:val="0"/>
          <w:sz w:val="21"/>
          <w:shd w:val="clear" w:fill="auto"/>
        </w:rPr>
      </w:pPr>
      <w:r>
        <w:object>
          <v:shape id="_x0000_i1049" o:spt="75" type="#_x0000_t75" style="height:217.55pt;width:398.65pt;" o:ole="t" filled="f" o:preferrelative="t" coordsize="21600,21600">
            <v:path/>
            <v:fill on="f" focussize="0,0"/>
            <v:stroke/>
            <v:imagedata r:id="rId53" o:title=""/>
            <o:lock v:ext="edit" aspectratio="t"/>
            <w10:wrap type="none"/>
            <w10:anchorlock/>
          </v:shape>
          <o:OLEObject Type="Embed" ProgID="StaticMetafile" ShapeID="_x0000_i1049" DrawAspect="Content" ObjectID="_1468075749" r:id="rId52">
            <o:LockedField>false</o:LockedField>
          </o:OLEObject>
        </w:objec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实现功能</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监控程序的</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使用率、内存使用、</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时间片；手机整体</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使用率、手机整体内存使用情况</w: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优点</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可获取所有的源数据</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可脱离</w:t>
      </w:r>
      <w:r>
        <w:rPr>
          <w:rFonts w:ascii="Calibri" w:hAnsi="Calibri" w:eastAsia="Calibri" w:cs="Calibri"/>
          <w:color w:val="auto"/>
          <w:spacing w:val="0"/>
          <w:position w:val="0"/>
          <w:sz w:val="21"/>
          <w:shd w:val="clear" w:fill="auto"/>
        </w:rPr>
        <w:t>PC</w:t>
      </w:r>
      <w:r>
        <w:rPr>
          <w:rFonts w:ascii="宋体" w:hAnsi="宋体" w:eastAsia="宋体" w:cs="宋体"/>
          <w:color w:val="auto"/>
          <w:spacing w:val="0"/>
          <w:position w:val="0"/>
          <w:sz w:val="21"/>
          <w:shd w:val="clear" w:fill="auto"/>
        </w:rPr>
        <w:t>机进行性能数据获取</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自定义日志格式</w:t>
      </w:r>
      <w:r>
        <w:rPr>
          <w:rFonts w:ascii="Calibri" w:hAnsi="Calibri" w:eastAsia="Calibri" w:cs="Calibri"/>
          <w:color w:val="auto"/>
          <w:spacing w:val="0"/>
          <w:position w:val="0"/>
          <w:sz w:val="21"/>
          <w:shd w:val="clear" w:fill="auto"/>
        </w:rPr>
        <w:tab/>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自定义时间格式</w: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缺点</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获取的数据源可读性差</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在耗时操作上，数据无法进行密集采集</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无自动化情况下，分析数据需要大量时间</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无法进行实时监控</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监控的进程被写死</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很难得知脚本是否正确运行或错误运行</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测试途中杀死进程，会导致数据格式出错</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不支持跨天性能数据获取，否则时间会显示错误</w:t>
      </w:r>
      <w:r>
        <w:rPr>
          <w:rFonts w:ascii="Calibri" w:hAnsi="Calibri" w:eastAsia="Calibri" w:cs="Calibri"/>
          <w:color w:val="auto"/>
          <w:spacing w:val="0"/>
          <w:position w:val="0"/>
          <w:sz w:val="21"/>
          <w:shd w:val="clear" w:fill="auto"/>
        </w:rPr>
        <w:br w:type="textWrapping"/>
      </w:r>
      <w:r>
        <w:rPr>
          <w:rFonts w:ascii="宋体" w:hAnsi="宋体" w:eastAsia="宋体" w:cs="宋体"/>
          <w:color w:val="auto"/>
          <w:spacing w:val="0"/>
          <w:position w:val="0"/>
          <w:sz w:val="21"/>
          <w:shd w:val="clear" w:fill="auto"/>
        </w:rPr>
        <w:t>学习成本高</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容易产生错误</w: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改进</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可获取所有能用</w:t>
      </w:r>
      <w:r>
        <w:rPr>
          <w:rFonts w:ascii="Calibri" w:hAnsi="Calibri" w:eastAsia="Calibri" w:cs="Calibri"/>
          <w:color w:val="auto"/>
          <w:spacing w:val="0"/>
          <w:position w:val="0"/>
          <w:sz w:val="21"/>
          <w:shd w:val="clear" w:fill="auto"/>
        </w:rPr>
        <w:t>SHELL</w:t>
      </w:r>
      <w:r>
        <w:rPr>
          <w:rFonts w:ascii="宋体" w:hAnsi="宋体" w:eastAsia="宋体" w:cs="宋体"/>
          <w:color w:val="auto"/>
          <w:spacing w:val="0"/>
          <w:position w:val="0"/>
          <w:sz w:val="21"/>
          <w:shd w:val="clear" w:fill="auto"/>
        </w:rPr>
        <w:t>脚本获取的性能数据</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通过包名获取</w:t>
      </w:r>
      <w:r>
        <w:rPr>
          <w:rFonts w:ascii="Calibri" w:hAnsi="Calibri" w:eastAsia="Calibri" w:cs="Calibri"/>
          <w:color w:val="auto"/>
          <w:spacing w:val="0"/>
          <w:position w:val="0"/>
          <w:sz w:val="21"/>
          <w:shd w:val="clear" w:fill="auto"/>
        </w:rPr>
        <w:t>PID</w:t>
      </w:r>
      <w:r>
        <w:rPr>
          <w:rFonts w:ascii="宋体" w:hAnsi="宋体" w:eastAsia="宋体" w:cs="宋体"/>
          <w:color w:val="auto"/>
          <w:spacing w:val="0"/>
          <w:position w:val="0"/>
          <w:sz w:val="21"/>
          <w:shd w:val="clear" w:fill="auto"/>
        </w:rPr>
        <w:t>（</w:t>
      </w:r>
      <w:r>
        <w:rPr>
          <w:rFonts w:ascii="Calibri" w:hAnsi="Calibri" w:eastAsia="Calibri" w:cs="Calibri"/>
          <w:color w:val="auto"/>
          <w:spacing w:val="0"/>
          <w:position w:val="0"/>
          <w:sz w:val="21"/>
          <w:shd w:val="clear" w:fill="auto"/>
        </w:rPr>
        <w:t>PID</w:t>
      </w:r>
      <w:r>
        <w:rPr>
          <w:rFonts w:ascii="宋体" w:hAnsi="宋体" w:eastAsia="宋体" w:cs="宋体"/>
          <w:color w:val="auto"/>
          <w:spacing w:val="0"/>
          <w:position w:val="0"/>
          <w:sz w:val="21"/>
          <w:shd w:val="clear" w:fill="auto"/>
        </w:rPr>
        <w:t>为动态分布，刚开始每次测试需获取</w:t>
      </w:r>
      <w:r>
        <w:rPr>
          <w:rFonts w:ascii="Calibri" w:hAnsi="Calibri" w:eastAsia="Calibri" w:cs="Calibri"/>
          <w:color w:val="auto"/>
          <w:spacing w:val="0"/>
          <w:position w:val="0"/>
          <w:sz w:val="21"/>
          <w:shd w:val="clear" w:fill="auto"/>
        </w:rPr>
        <w:t>PID</w:t>
      </w:r>
      <w:r>
        <w:rPr>
          <w:rFonts w:ascii="宋体" w:hAnsi="宋体" w:eastAsia="宋体" w:cs="宋体"/>
          <w:color w:val="auto"/>
          <w:spacing w:val="0"/>
          <w:position w:val="0"/>
          <w:sz w:val="21"/>
          <w:shd w:val="clear" w:fill="auto"/>
        </w:rPr>
        <w:t>，否则不能进行测试）</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当被监控进程未运行时，提示用户运行进程，进程启动后，测试方才开始</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改善数据源的数据分布，使其可以多个</w:t>
      </w:r>
      <w:r>
        <w:rPr>
          <w:rFonts w:ascii="Calibri" w:hAnsi="Calibri" w:eastAsia="Calibri" w:cs="Calibri"/>
          <w:color w:val="auto"/>
          <w:spacing w:val="0"/>
          <w:position w:val="0"/>
          <w:sz w:val="21"/>
          <w:shd w:val="clear" w:fill="auto"/>
        </w:rPr>
        <w:t>SHELL</w:t>
      </w:r>
      <w:r>
        <w:rPr>
          <w:rFonts w:ascii="宋体" w:hAnsi="宋体" w:eastAsia="宋体" w:cs="宋体"/>
          <w:color w:val="auto"/>
          <w:spacing w:val="0"/>
          <w:position w:val="0"/>
          <w:sz w:val="21"/>
          <w:shd w:val="clear" w:fill="auto"/>
        </w:rPr>
        <w:t>同时运行获取性能数据</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使用</w:t>
      </w:r>
      <w:r>
        <w:rPr>
          <w:rFonts w:ascii="Calibri" w:hAnsi="Calibri" w:eastAsia="Calibri" w:cs="Calibri"/>
          <w:color w:val="auto"/>
          <w:spacing w:val="0"/>
          <w:position w:val="0"/>
          <w:sz w:val="21"/>
          <w:shd w:val="clear" w:fill="auto"/>
        </w:rPr>
        <w:t>VBA</w:t>
      </w:r>
      <w:r>
        <w:rPr>
          <w:rFonts w:ascii="宋体" w:hAnsi="宋体" w:eastAsia="宋体" w:cs="宋体"/>
          <w:color w:val="auto"/>
          <w:spacing w:val="0"/>
          <w:position w:val="0"/>
          <w:sz w:val="21"/>
          <w:shd w:val="clear" w:fill="auto"/>
        </w:rPr>
        <w:t>把源数据进行分析</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使用</w:t>
      </w:r>
      <w:r>
        <w:rPr>
          <w:rFonts w:ascii="Calibri" w:hAnsi="Calibri" w:eastAsia="Calibri" w:cs="Calibri"/>
          <w:color w:val="auto"/>
          <w:spacing w:val="0"/>
          <w:position w:val="0"/>
          <w:sz w:val="21"/>
          <w:shd w:val="clear" w:fill="auto"/>
        </w:rPr>
        <w:t>VBA</w:t>
      </w:r>
      <w:r>
        <w:rPr>
          <w:rFonts w:ascii="宋体" w:hAnsi="宋体" w:eastAsia="宋体" w:cs="宋体"/>
          <w:color w:val="auto"/>
          <w:spacing w:val="0"/>
          <w:position w:val="0"/>
          <w:sz w:val="21"/>
          <w:shd w:val="clear" w:fill="auto"/>
        </w:rPr>
        <w:t>生成图表</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使用</w:t>
      </w:r>
      <w:r>
        <w:rPr>
          <w:rFonts w:ascii="Calibri" w:hAnsi="Calibri" w:eastAsia="Calibri" w:cs="Calibri"/>
          <w:color w:val="auto"/>
          <w:spacing w:val="0"/>
          <w:position w:val="0"/>
          <w:sz w:val="21"/>
          <w:shd w:val="clear" w:fill="auto"/>
        </w:rPr>
        <w:t>VBA</w:t>
      </w:r>
      <w:r>
        <w:rPr>
          <w:rFonts w:ascii="宋体" w:hAnsi="宋体" w:eastAsia="宋体" w:cs="宋体"/>
          <w:color w:val="auto"/>
          <w:spacing w:val="0"/>
          <w:position w:val="0"/>
          <w:sz w:val="21"/>
          <w:shd w:val="clear" w:fill="auto"/>
        </w:rPr>
        <w:t>进行模拟运算，生成近似值数据</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使用</w:t>
      </w:r>
      <w:r>
        <w:rPr>
          <w:rFonts w:ascii="Calibri" w:hAnsi="Calibri" w:eastAsia="Calibri" w:cs="Calibri"/>
          <w:color w:val="auto"/>
          <w:spacing w:val="0"/>
          <w:position w:val="0"/>
          <w:sz w:val="21"/>
          <w:shd w:val="clear" w:fill="auto"/>
        </w:rPr>
        <w:t>VBA</w:t>
      </w:r>
      <w:r>
        <w:rPr>
          <w:rFonts w:ascii="宋体" w:hAnsi="宋体" w:eastAsia="宋体" w:cs="宋体"/>
          <w:color w:val="auto"/>
          <w:spacing w:val="0"/>
          <w:position w:val="0"/>
          <w:sz w:val="21"/>
          <w:shd w:val="clear" w:fill="auto"/>
        </w:rPr>
        <w:t>创建新时间数据，即</w:t>
      </w:r>
      <w:r>
        <w:rPr>
          <w:rFonts w:ascii="Calibri" w:hAnsi="Calibri" w:eastAsia="Calibri" w:cs="Calibri"/>
          <w:color w:val="auto"/>
          <w:spacing w:val="0"/>
          <w:position w:val="0"/>
          <w:sz w:val="21"/>
          <w:shd w:val="clear" w:fill="auto"/>
        </w:rPr>
        <w:t>XX:XX</w:t>
      </w:r>
      <w:r>
        <w:rPr>
          <w:rFonts w:ascii="宋体" w:hAnsi="宋体" w:eastAsia="宋体" w:cs="宋体"/>
          <w:color w:val="auto"/>
          <w:spacing w:val="0"/>
          <w:position w:val="0"/>
          <w:sz w:val="21"/>
          <w:shd w:val="clear" w:fill="auto"/>
        </w:rPr>
        <w:t>，并且创建相应的方法，避免对秒算法不正确（</w:t>
      </w:r>
      <w:r>
        <w:rPr>
          <w:rFonts w:ascii="Calibri" w:hAnsi="Calibri" w:eastAsia="Calibri" w:cs="Calibri"/>
          <w:color w:val="auto"/>
          <w:spacing w:val="0"/>
          <w:position w:val="0"/>
          <w:sz w:val="21"/>
          <w:shd w:val="clear" w:fill="auto"/>
        </w:rPr>
        <w:t>VBA</w:t>
      </w:r>
      <w:r>
        <w:rPr>
          <w:rFonts w:ascii="宋体" w:hAnsi="宋体" w:eastAsia="宋体" w:cs="宋体"/>
          <w:color w:val="auto"/>
          <w:spacing w:val="0"/>
          <w:position w:val="0"/>
          <w:sz w:val="21"/>
          <w:shd w:val="clear" w:fill="auto"/>
        </w:rPr>
        <w:t>和</w:t>
      </w:r>
      <w:r>
        <w:rPr>
          <w:rFonts w:ascii="Calibri" w:hAnsi="Calibri" w:eastAsia="Calibri" w:cs="Calibri"/>
          <w:color w:val="auto"/>
          <w:spacing w:val="0"/>
          <w:position w:val="0"/>
          <w:sz w:val="21"/>
          <w:shd w:val="clear" w:fill="auto"/>
        </w:rPr>
        <w:t>EXCEL</w:t>
      </w:r>
      <w:r>
        <w:rPr>
          <w:rFonts w:ascii="宋体" w:hAnsi="宋体" w:eastAsia="宋体" w:cs="宋体"/>
          <w:color w:val="auto"/>
          <w:spacing w:val="0"/>
          <w:position w:val="0"/>
          <w:sz w:val="21"/>
          <w:shd w:val="clear" w:fill="auto"/>
        </w:rPr>
        <w:t>都不提供对秒差运算的算法）</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对多个</w:t>
      </w:r>
      <w:r>
        <w:rPr>
          <w:rFonts w:ascii="Calibri" w:hAnsi="Calibri" w:eastAsia="Calibri" w:cs="Calibri"/>
          <w:color w:val="auto"/>
          <w:spacing w:val="0"/>
          <w:position w:val="0"/>
          <w:sz w:val="21"/>
          <w:shd w:val="clear" w:fill="auto"/>
        </w:rPr>
        <w:t>EXCEL</w:t>
      </w:r>
      <w:r>
        <w:rPr>
          <w:rFonts w:ascii="宋体" w:hAnsi="宋体" w:eastAsia="宋体" w:cs="宋体"/>
          <w:color w:val="auto"/>
          <w:spacing w:val="0"/>
          <w:position w:val="0"/>
          <w:sz w:val="21"/>
          <w:shd w:val="clear" w:fill="auto"/>
        </w:rPr>
        <w:t>进行数据合并</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自动化分析性能测试数据</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生成统计学数据分析报告</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写活进程监控，使其兼容多</w:t>
      </w:r>
      <w:r>
        <w:rPr>
          <w:rFonts w:ascii="Calibri" w:hAnsi="Calibri" w:eastAsia="Calibri" w:cs="Calibri"/>
          <w:color w:val="auto"/>
          <w:spacing w:val="0"/>
          <w:position w:val="0"/>
          <w:sz w:val="21"/>
          <w:shd w:val="clear" w:fill="auto"/>
        </w:rPr>
        <w:t>SHELL</w:t>
      </w:r>
      <w:r>
        <w:rPr>
          <w:rFonts w:ascii="宋体" w:hAnsi="宋体" w:eastAsia="宋体" w:cs="宋体"/>
          <w:color w:val="auto"/>
          <w:spacing w:val="0"/>
          <w:position w:val="0"/>
          <w:sz w:val="21"/>
          <w:shd w:val="clear" w:fill="auto"/>
        </w:rPr>
        <w:t>向同一个文件打入日志时，</w:t>
      </w:r>
      <w:r>
        <w:rPr>
          <w:rFonts w:ascii="Calibri" w:hAnsi="Calibri" w:eastAsia="Calibri" w:cs="Calibri"/>
          <w:color w:val="auto"/>
          <w:spacing w:val="0"/>
          <w:position w:val="0"/>
          <w:sz w:val="21"/>
          <w:shd w:val="clear" w:fill="auto"/>
        </w:rPr>
        <w:t>VBA</w:t>
      </w:r>
      <w:r>
        <w:rPr>
          <w:rFonts w:ascii="宋体" w:hAnsi="宋体" w:eastAsia="宋体" w:cs="宋体"/>
          <w:color w:val="auto"/>
          <w:spacing w:val="0"/>
          <w:position w:val="0"/>
          <w:sz w:val="21"/>
          <w:shd w:val="clear" w:fill="auto"/>
        </w:rPr>
        <w:t>也能同时识别。</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支持大数据量处理</w:t>
      </w: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评论：在将近一个月的测试之后，无论是测试的效率、数据的精确程度，可获取数据的数量，第二种</w:t>
      </w:r>
      <w:r>
        <w:rPr>
          <w:rFonts w:ascii="Calibri" w:hAnsi="Calibri" w:eastAsia="Calibri" w:cs="Calibri"/>
          <w:color w:val="auto"/>
          <w:spacing w:val="0"/>
          <w:position w:val="0"/>
          <w:sz w:val="21"/>
          <w:shd w:val="clear" w:fill="auto"/>
        </w:rPr>
        <w:t>SHELL</w:t>
      </w:r>
      <w:r>
        <w:rPr>
          <w:rFonts w:ascii="宋体" w:hAnsi="宋体" w:eastAsia="宋体" w:cs="宋体"/>
          <w:color w:val="auto"/>
          <w:spacing w:val="0"/>
          <w:position w:val="0"/>
          <w:sz w:val="21"/>
          <w:shd w:val="clear" w:fill="auto"/>
        </w:rPr>
        <w:t>脚本</w:t>
      </w:r>
      <w:r>
        <w:rPr>
          <w:rFonts w:ascii="Calibri" w:hAnsi="Calibri" w:eastAsia="Calibri" w:cs="Calibri"/>
          <w:color w:val="auto"/>
          <w:spacing w:val="0"/>
          <w:position w:val="0"/>
          <w:sz w:val="21"/>
          <w:shd w:val="clear" w:fill="auto"/>
        </w:rPr>
        <w:t>+VBA</w:t>
      </w:r>
      <w:r>
        <w:rPr>
          <w:rFonts w:ascii="宋体" w:hAnsi="宋体" w:eastAsia="宋体" w:cs="宋体"/>
          <w:color w:val="auto"/>
          <w:spacing w:val="0"/>
          <w:position w:val="0"/>
          <w:sz w:val="21"/>
          <w:shd w:val="clear" w:fill="auto"/>
        </w:rPr>
        <w:t>都已趋于成熟，所以现在也以使用脚本</w:t>
      </w:r>
      <w:r>
        <w:rPr>
          <w:rFonts w:ascii="Calibri" w:hAnsi="Calibri" w:eastAsia="Calibri" w:cs="Calibri"/>
          <w:color w:val="auto"/>
          <w:spacing w:val="0"/>
          <w:position w:val="0"/>
          <w:sz w:val="21"/>
          <w:shd w:val="clear" w:fill="auto"/>
        </w:rPr>
        <w:t>+VBA</w:t>
      </w:r>
      <w:r>
        <w:rPr>
          <w:rFonts w:ascii="宋体" w:hAnsi="宋体" w:eastAsia="宋体" w:cs="宋体"/>
          <w:color w:val="auto"/>
          <w:spacing w:val="0"/>
          <w:position w:val="0"/>
          <w:sz w:val="21"/>
          <w:shd w:val="clear" w:fill="auto"/>
        </w:rPr>
        <w:t>获取性能数据为主。</w: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测试数据项目</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SHELL</w:t>
      </w:r>
      <w:r>
        <w:rPr>
          <w:rFonts w:ascii="宋体" w:hAnsi="宋体" w:eastAsia="宋体" w:cs="宋体"/>
          <w:color w:val="auto"/>
          <w:spacing w:val="0"/>
          <w:position w:val="0"/>
          <w:sz w:val="21"/>
          <w:shd w:val="clear" w:fill="auto"/>
        </w:rPr>
        <w:t>脚本</w:t>
      </w:r>
      <w:r>
        <w:rPr>
          <w:rFonts w:ascii="Calibri" w:hAnsi="Calibri" w:eastAsia="Calibri" w:cs="Calibri"/>
          <w:color w:val="auto"/>
          <w:spacing w:val="0"/>
          <w:position w:val="0"/>
          <w:sz w:val="21"/>
          <w:shd w:val="clear" w:fill="auto"/>
        </w:rPr>
        <w:t>+VBA</w:t>
      </w:r>
      <w:r>
        <w:rPr>
          <w:rFonts w:ascii="宋体" w:hAnsi="宋体" w:eastAsia="宋体" w:cs="宋体"/>
          <w:color w:val="auto"/>
          <w:spacing w:val="0"/>
          <w:position w:val="0"/>
          <w:sz w:val="21"/>
          <w:shd w:val="clear" w:fill="auto"/>
        </w:rPr>
        <w:t>支持</w:t>
      </w:r>
      <w:r>
        <w:rPr>
          <w:rFonts w:ascii="Calibri" w:hAnsi="Calibri" w:eastAsia="Calibri" w:cs="Calibri"/>
          <w:color w:val="auto"/>
          <w:spacing w:val="0"/>
          <w:position w:val="0"/>
          <w:sz w:val="21"/>
          <w:shd w:val="clear" w:fill="auto"/>
        </w:rPr>
        <w:t>android</w:t>
      </w:r>
      <w:r>
        <w:rPr>
          <w:rFonts w:ascii="宋体" w:hAnsi="宋体" w:eastAsia="宋体" w:cs="宋体"/>
          <w:color w:val="auto"/>
          <w:spacing w:val="0"/>
          <w:position w:val="0"/>
          <w:sz w:val="21"/>
          <w:shd w:val="clear" w:fill="auto"/>
        </w:rPr>
        <w:t>所有性能数据的获取，只是获取的过程需要自己设计</w:t>
      </w:r>
    </w:p>
    <w:p>
      <w:pPr>
        <w:keepNext/>
        <w:keepLines/>
        <w:spacing w:before="280" w:after="290" w:line="376" w:lineRule="auto"/>
        <w:ind w:left="0" w:right="0" w:firstLine="0"/>
        <w:jc w:val="both"/>
        <w:rPr>
          <w:rFonts w:ascii="Cambria" w:hAnsi="Cambria" w:eastAsia="Cambria" w:cs="Cambria"/>
          <w:b/>
          <w:color w:val="auto"/>
          <w:spacing w:val="0"/>
          <w:position w:val="0"/>
          <w:sz w:val="28"/>
          <w:shd w:val="clear" w:fill="auto"/>
        </w:rPr>
      </w:pPr>
      <w:r>
        <w:rPr>
          <w:rFonts w:ascii="宋体" w:hAnsi="宋体" w:eastAsia="宋体" w:cs="宋体"/>
          <w:b/>
          <w:color w:val="auto"/>
          <w:spacing w:val="0"/>
          <w:position w:val="0"/>
          <w:sz w:val="28"/>
          <w:shd w:val="clear" w:fill="auto"/>
        </w:rPr>
        <w:t>进程</w:t>
      </w:r>
      <w:r>
        <w:rPr>
          <w:rFonts w:ascii="Cambria" w:hAnsi="Cambria" w:eastAsia="Cambria" w:cs="Cambria"/>
          <w:b/>
          <w:color w:val="auto"/>
          <w:spacing w:val="0"/>
          <w:position w:val="0"/>
          <w:sz w:val="28"/>
          <w:shd w:val="clear" w:fill="auto"/>
        </w:rPr>
        <w:t>CPU</w:t>
      </w:r>
      <w:r>
        <w:rPr>
          <w:rFonts w:ascii="宋体" w:hAnsi="宋体" w:eastAsia="宋体" w:cs="宋体"/>
          <w:b/>
          <w:color w:val="auto"/>
          <w:spacing w:val="0"/>
          <w:position w:val="0"/>
          <w:sz w:val="28"/>
          <w:shd w:val="clear" w:fill="auto"/>
        </w:rPr>
        <w:t>使用率</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使用相关的脚本程序，在手机上执行手机脚本，就可以不停写入当前的</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值到</w:t>
      </w:r>
      <w:r>
        <w:rPr>
          <w:rFonts w:ascii="Calibri" w:hAnsi="Calibri" w:eastAsia="Calibri" w:cs="Calibri"/>
          <w:color w:val="auto"/>
          <w:spacing w:val="0"/>
          <w:position w:val="0"/>
          <w:sz w:val="21"/>
          <w:shd w:val="clear" w:fill="auto"/>
        </w:rPr>
        <w:t>SD</w:t>
      </w:r>
      <w:r>
        <w:rPr>
          <w:rFonts w:ascii="宋体" w:hAnsi="宋体" w:eastAsia="宋体" w:cs="宋体"/>
          <w:color w:val="auto"/>
          <w:spacing w:val="0"/>
          <w:position w:val="0"/>
          <w:sz w:val="21"/>
          <w:shd w:val="clear" w:fill="auto"/>
        </w:rPr>
        <w:t>卡上，或者打印到电脑屏幕中（需要电脑处于连接状态），测试完成后，根据的数据进行分析。</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获取命令：</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ab/>
      </w:r>
      <w:r>
        <w:rPr>
          <w:rFonts w:ascii="Calibri" w:hAnsi="Calibri" w:eastAsia="Calibri" w:cs="Calibri"/>
          <w:color w:val="auto"/>
          <w:spacing w:val="0"/>
          <w:position w:val="0"/>
          <w:sz w:val="21"/>
          <w:shd w:val="clear" w:fill="FFFF00"/>
        </w:rPr>
        <w:t xml:space="preserve">Top </w:t>
      </w:r>
      <w:r>
        <w:rPr>
          <w:rFonts w:ascii="宋体" w:hAnsi="宋体" w:eastAsia="宋体" w:cs="宋体"/>
          <w:color w:val="auto"/>
          <w:spacing w:val="0"/>
          <w:position w:val="0"/>
          <w:sz w:val="21"/>
          <w:shd w:val="clear" w:fill="FFFF00"/>
        </w:rPr>
        <w:t>–</w:t>
      </w:r>
      <w:r>
        <w:rPr>
          <w:rFonts w:ascii="Calibri" w:hAnsi="Calibri" w:eastAsia="Calibri" w:cs="Calibri"/>
          <w:color w:val="auto"/>
          <w:spacing w:val="0"/>
          <w:position w:val="0"/>
          <w:sz w:val="21"/>
          <w:shd w:val="clear" w:fill="FFFF00"/>
        </w:rPr>
        <w:t>n 1</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输入命令后，显示如下：</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User 50%, System 10%, IOW 0%, IRQ 0%</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User 151 + Nice 2 + Sys 32 + Idle 120 + IOW 0 + IRQ 0 + SIRQ 0 = 305</w:t>
      </w: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 xml:space="preserve">  PID PR CPU% S  #THR     VSS     RSS PCY UID      Name</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13272  0  35% S    23  94848K  20216K  fg media    /system/bin/mediaserver</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11469  0  11% S    82 970988K 100988K  fg u0_a66   com.tencent.qqmusic</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 xml:space="preserve">  851  0   6% S   105 1035004K 128584K  fg system   system_server</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29776  0   3% R     1   1296K    516K     shell    top</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 xml:space="preserve"> 1663  0   2% S    35 876480K  32776K  fg u0_a15   android.process.media</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 xml:space="preserve">   96  0   0% S     1      0K      0K     root     cfinteractive</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 xml:space="preserve"> 1656  0   0% S    36 921592K  91904K  fg system   com.android.systemui</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25195  0   0% S    59 970580K  75684K  bg u0_a77   com.amazon.kindle</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 xml:space="preserve">  185  0   0% S    20  47492K  15636K  fg system   /system/bin/surfaceflinger</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 xml:space="preserve">   22  3   0% S     1      0K      0K     root     kworker/3:0H</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 xml:space="preserve">   25  1   0% S     1      0K      0K     root     khelper</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 xml:space="preserve">   26  0   0% S     1      0K      0K     root     irq/80-soctherm</w:t>
      </w:r>
    </w:p>
    <w:p>
      <w:pPr>
        <w:spacing w:before="0" w:after="0" w:line="240" w:lineRule="auto"/>
        <w:ind w:left="0" w:right="0" w:firstLine="0"/>
        <w:jc w:val="both"/>
        <w:rPr>
          <w:rFonts w:ascii="Calibri" w:hAnsi="Calibri" w:eastAsia="Calibri" w:cs="Calibri"/>
          <w:color w:val="auto"/>
          <w:spacing w:val="0"/>
          <w:position w:val="0"/>
          <w:sz w:val="21"/>
          <w:shd w:val="clear" w:fill="auto"/>
        </w:rPr>
      </w:pPr>
      <w:r>
        <w:object>
          <v:shape id="_x0000_i1050" o:spt="75" type="#_x0000_t75" style="height:212.85pt;width:398.65pt;" o:ole="t" filled="f" o:preferrelative="t" coordsize="21600,21600">
            <v:path/>
            <v:fill on="f" focussize="0,0"/>
            <v:stroke/>
            <v:imagedata r:id="rId55" o:title=""/>
            <o:lock v:ext="edit" aspectratio="t"/>
            <w10:wrap type="none"/>
            <w10:anchorlock/>
          </v:shape>
          <o:OLEObject Type="Embed" ProgID="StaticMetafile" ShapeID="_x0000_i1050" DrawAspect="Content" ObjectID="_1468075750" r:id="rId54">
            <o:LockedField>false</o:LockedField>
          </o:OLEObject>
        </w:objec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PID</w:t>
      </w:r>
      <w:r>
        <w:rPr>
          <w:rFonts w:ascii="宋体" w:hAnsi="宋体" w:eastAsia="宋体" w:cs="宋体"/>
          <w:color w:val="auto"/>
          <w:spacing w:val="0"/>
          <w:position w:val="0"/>
          <w:sz w:val="21"/>
          <w:shd w:val="clear" w:fill="auto"/>
        </w:rPr>
        <w:t>为进程的</w:t>
      </w:r>
      <w:r>
        <w:rPr>
          <w:rFonts w:ascii="Calibri" w:hAnsi="Calibri" w:eastAsia="Calibri" w:cs="Calibri"/>
          <w:color w:val="auto"/>
          <w:spacing w:val="0"/>
          <w:position w:val="0"/>
          <w:sz w:val="21"/>
          <w:shd w:val="clear" w:fill="auto"/>
        </w:rPr>
        <w:t>ID</w:t>
      </w:r>
      <w:r>
        <w:rPr>
          <w:rFonts w:ascii="宋体" w:hAnsi="宋体" w:eastAsia="宋体" w:cs="宋体"/>
          <w:color w:val="auto"/>
          <w:spacing w:val="0"/>
          <w:position w:val="0"/>
          <w:sz w:val="21"/>
          <w:shd w:val="clear" w:fill="auto"/>
        </w:rPr>
        <w:t>号，每次程序启动，</w:t>
      </w:r>
      <w:r>
        <w:rPr>
          <w:rFonts w:ascii="Calibri" w:hAnsi="Calibri" w:eastAsia="Calibri" w:cs="Calibri"/>
          <w:color w:val="auto"/>
          <w:spacing w:val="0"/>
          <w:position w:val="0"/>
          <w:sz w:val="21"/>
          <w:shd w:val="clear" w:fill="auto"/>
        </w:rPr>
        <w:t>PID</w:t>
      </w:r>
      <w:r>
        <w:rPr>
          <w:rFonts w:ascii="宋体" w:hAnsi="宋体" w:eastAsia="宋体" w:cs="宋体"/>
          <w:color w:val="auto"/>
          <w:spacing w:val="0"/>
          <w:position w:val="0"/>
          <w:sz w:val="21"/>
          <w:shd w:val="clear" w:fill="auto"/>
        </w:rPr>
        <w:t>都不一样</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即为我们需要收集的</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使用率</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VSS/RSS</w:t>
      </w:r>
      <w:r>
        <w:rPr>
          <w:rFonts w:ascii="宋体" w:hAnsi="宋体" w:eastAsia="宋体" w:cs="宋体"/>
          <w:color w:val="auto"/>
          <w:spacing w:val="0"/>
          <w:position w:val="0"/>
          <w:sz w:val="21"/>
          <w:shd w:val="clear" w:fill="auto"/>
        </w:rPr>
        <w:t>为内存值</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UID</w:t>
      </w:r>
      <w:r>
        <w:rPr>
          <w:rFonts w:ascii="宋体" w:hAnsi="宋体" w:eastAsia="宋体" w:cs="宋体"/>
          <w:color w:val="auto"/>
          <w:spacing w:val="0"/>
          <w:position w:val="0"/>
          <w:sz w:val="21"/>
          <w:shd w:val="clear" w:fill="auto"/>
        </w:rPr>
        <w:t>为</w:t>
      </w:r>
      <w:r>
        <w:rPr>
          <w:rFonts w:ascii="Calibri" w:hAnsi="Calibri" w:eastAsia="Calibri" w:cs="Calibri"/>
          <w:color w:val="auto"/>
          <w:spacing w:val="0"/>
          <w:position w:val="0"/>
          <w:sz w:val="21"/>
          <w:shd w:val="clear" w:fill="auto"/>
        </w:rPr>
        <w:t>User ID</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Name</w:t>
      </w:r>
      <w:r>
        <w:rPr>
          <w:rFonts w:ascii="宋体" w:hAnsi="宋体" w:eastAsia="宋体" w:cs="宋体"/>
          <w:color w:val="auto"/>
          <w:spacing w:val="0"/>
          <w:position w:val="0"/>
          <w:sz w:val="21"/>
          <w:shd w:val="clear" w:fill="auto"/>
        </w:rPr>
        <w:t>为包名</w:t>
      </w:r>
      <w:r>
        <w:rPr>
          <w:rFonts w:ascii="Calibri" w:hAnsi="Calibri" w:eastAsia="Calibri" w:cs="Calibri"/>
          <w:color w:val="auto"/>
          <w:spacing w:val="0"/>
          <w:position w:val="0"/>
          <w:sz w:val="21"/>
          <w:shd w:val="clear" w:fill="auto"/>
        </w:rPr>
        <w:t>/</w:t>
      </w:r>
      <w:r>
        <w:rPr>
          <w:rFonts w:ascii="宋体" w:hAnsi="宋体" w:eastAsia="宋体" w:cs="宋体"/>
          <w:color w:val="auto"/>
          <w:spacing w:val="0"/>
          <w:position w:val="0"/>
          <w:sz w:val="21"/>
          <w:shd w:val="clear" w:fill="auto"/>
        </w:rPr>
        <w:t>程序位置</w:t>
      </w:r>
    </w:p>
    <w:p>
      <w:pPr>
        <w:keepNext/>
        <w:keepLines/>
        <w:spacing w:before="280" w:after="290" w:line="376" w:lineRule="auto"/>
        <w:ind w:left="0" w:right="0" w:firstLine="0"/>
        <w:jc w:val="both"/>
        <w:rPr>
          <w:rFonts w:ascii="Cambria" w:hAnsi="Cambria" w:eastAsia="Cambria" w:cs="Cambria"/>
          <w:b/>
          <w:color w:val="auto"/>
          <w:spacing w:val="0"/>
          <w:position w:val="0"/>
          <w:sz w:val="28"/>
          <w:shd w:val="clear" w:fill="auto"/>
        </w:rPr>
      </w:pPr>
      <w:r>
        <w:rPr>
          <w:rFonts w:ascii="宋体" w:hAnsi="宋体" w:eastAsia="宋体" w:cs="宋体"/>
          <w:b/>
          <w:color w:val="auto"/>
          <w:spacing w:val="0"/>
          <w:position w:val="0"/>
          <w:sz w:val="28"/>
          <w:shd w:val="clear" w:fill="auto"/>
        </w:rPr>
        <w:t>内存值</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获取方式如上</w:t>
      </w:r>
    </w:p>
    <w:p>
      <w:pPr>
        <w:keepNext/>
        <w:keepLines/>
        <w:spacing w:before="280" w:after="290" w:line="376" w:lineRule="auto"/>
        <w:ind w:left="0" w:right="0" w:firstLine="0"/>
        <w:jc w:val="both"/>
        <w:rPr>
          <w:rFonts w:ascii="Cambria" w:hAnsi="Cambria" w:eastAsia="Cambria" w:cs="Cambria"/>
          <w:b/>
          <w:color w:val="auto"/>
          <w:spacing w:val="0"/>
          <w:position w:val="0"/>
          <w:sz w:val="28"/>
          <w:shd w:val="clear" w:fill="auto"/>
        </w:rPr>
      </w:pPr>
      <w:r>
        <w:rPr>
          <w:rFonts w:ascii="宋体" w:hAnsi="宋体" w:eastAsia="宋体" w:cs="宋体"/>
          <w:b/>
          <w:color w:val="auto"/>
          <w:spacing w:val="0"/>
          <w:position w:val="0"/>
          <w:sz w:val="28"/>
          <w:shd w:val="clear" w:fill="auto"/>
        </w:rPr>
        <w:t>时间片</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获取方式如上</w:t>
      </w:r>
    </w:p>
    <w:p>
      <w:pPr>
        <w:keepNext/>
        <w:keepLines/>
        <w:spacing w:before="280" w:after="290" w:line="376" w:lineRule="auto"/>
        <w:ind w:left="0" w:right="0" w:firstLine="0"/>
        <w:jc w:val="both"/>
        <w:rPr>
          <w:rFonts w:ascii="Cambria" w:hAnsi="Cambria" w:eastAsia="Cambria" w:cs="Cambria"/>
          <w:b/>
          <w:color w:val="auto"/>
          <w:spacing w:val="0"/>
          <w:position w:val="0"/>
          <w:sz w:val="28"/>
          <w:shd w:val="clear" w:fill="auto"/>
        </w:rPr>
      </w:pPr>
      <w:r>
        <w:rPr>
          <w:rFonts w:ascii="宋体" w:hAnsi="宋体" w:eastAsia="宋体" w:cs="宋体"/>
          <w:b/>
          <w:color w:val="auto"/>
          <w:spacing w:val="0"/>
          <w:position w:val="0"/>
          <w:sz w:val="28"/>
          <w:shd w:val="clear" w:fill="auto"/>
        </w:rPr>
        <w:t>整体</w:t>
      </w:r>
      <w:r>
        <w:rPr>
          <w:rFonts w:ascii="Cambria" w:hAnsi="Cambria" w:eastAsia="Cambria" w:cs="Cambria"/>
          <w:b/>
          <w:color w:val="auto"/>
          <w:spacing w:val="0"/>
          <w:position w:val="0"/>
          <w:sz w:val="28"/>
          <w:shd w:val="clear" w:fill="auto"/>
        </w:rPr>
        <w:t>CPU</w:t>
      </w:r>
      <w:r>
        <w:rPr>
          <w:rFonts w:ascii="宋体" w:hAnsi="宋体" w:eastAsia="宋体" w:cs="宋体"/>
          <w:b/>
          <w:color w:val="auto"/>
          <w:spacing w:val="0"/>
          <w:position w:val="0"/>
          <w:sz w:val="28"/>
          <w:shd w:val="clear" w:fill="auto"/>
        </w:rPr>
        <w:t>使用率</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获取方式如上。</w:t>
      </w:r>
    </w:p>
    <w:p>
      <w:pPr>
        <w:keepNext/>
        <w:keepLines/>
        <w:spacing w:before="260" w:after="260" w:line="416" w:lineRule="auto"/>
        <w:ind w:left="0" w:right="0" w:firstLine="0"/>
        <w:jc w:val="both"/>
        <w:rPr>
          <w:rFonts w:ascii="Cambria" w:hAnsi="Cambria" w:eastAsia="Cambria" w:cs="Cambria"/>
          <w:b/>
          <w:color w:val="auto"/>
          <w:spacing w:val="0"/>
          <w:position w:val="0"/>
          <w:sz w:val="32"/>
          <w:shd w:val="clear" w:fill="auto"/>
        </w:rPr>
      </w:pPr>
      <w:r>
        <w:rPr>
          <w:rFonts w:ascii="宋体" w:hAnsi="宋体" w:eastAsia="宋体" w:cs="宋体"/>
          <w:b/>
          <w:color w:val="auto"/>
          <w:spacing w:val="0"/>
          <w:position w:val="0"/>
          <w:sz w:val="32"/>
          <w:shd w:val="clear" w:fill="auto"/>
        </w:rPr>
        <w:t>破烂的折线图</w:t>
      </w:r>
    </w:p>
    <w:p>
      <w:pPr>
        <w:spacing w:before="0" w:after="0" w:line="240" w:lineRule="auto"/>
        <w:ind w:left="0" w:right="0" w:firstLine="0"/>
        <w:jc w:val="both"/>
        <w:rPr>
          <w:rFonts w:ascii="Calibri" w:hAnsi="Calibri" w:eastAsia="Calibri" w:cs="Calibri"/>
          <w:color w:val="auto"/>
          <w:spacing w:val="0"/>
          <w:position w:val="0"/>
          <w:sz w:val="21"/>
          <w:shd w:val="clear" w:fill="auto"/>
        </w:rPr>
      </w:pPr>
      <w:r>
        <w:object>
          <v:shape id="_x0000_i1051" o:spt="75" type="#_x0000_t75" style="height:246.95pt;width:170.6pt;" o:ole="t" filled="f" o:preferrelative="t" coordsize="21600,21600">
            <v:path/>
            <v:fill on="f" focussize="0,0"/>
            <v:stroke/>
            <v:imagedata r:id="rId57" o:title=""/>
            <o:lock v:ext="edit" aspectratio="t"/>
            <w10:wrap type="none"/>
            <w10:anchorlock/>
          </v:shape>
          <o:OLEObject Type="Embed" ProgID="StaticMetafile" ShapeID="_x0000_i1051" DrawAspect="Content" ObjectID="_1468075751" r:id="rId56">
            <o:LockedField>false</o:LockedField>
          </o:OLEObject>
        </w:objec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优点</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以图表形式实时显示性能数据</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能够生成具有一定统计学的数据</w: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缺点</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只能监控指定进程</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不能执行</w:t>
      </w:r>
      <w:r>
        <w:rPr>
          <w:rFonts w:ascii="Calibri" w:hAnsi="Calibri" w:eastAsia="Calibri" w:cs="Calibri"/>
          <w:color w:val="auto"/>
          <w:spacing w:val="0"/>
          <w:position w:val="0"/>
          <w:sz w:val="21"/>
          <w:shd w:val="clear" w:fill="auto"/>
        </w:rPr>
        <w:t>SHELL</w:t>
      </w:r>
      <w:r>
        <w:rPr>
          <w:rFonts w:ascii="宋体" w:hAnsi="宋体" w:eastAsia="宋体" w:cs="宋体"/>
          <w:color w:val="auto"/>
          <w:spacing w:val="0"/>
          <w:position w:val="0"/>
          <w:sz w:val="21"/>
          <w:shd w:val="clear" w:fill="auto"/>
        </w:rPr>
        <w:t>脚本</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对手机整体监控产生影响，因为监控进程会影响整个手机的性能</w: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改进</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安卓端控制</w:t>
      </w:r>
      <w:r>
        <w:rPr>
          <w:rFonts w:ascii="Calibri" w:hAnsi="Calibri" w:eastAsia="Calibri" w:cs="Calibri"/>
          <w:color w:val="auto"/>
          <w:spacing w:val="0"/>
          <w:position w:val="0"/>
          <w:sz w:val="21"/>
          <w:shd w:val="clear" w:fill="auto"/>
        </w:rPr>
        <w:t>SHELL</w:t>
      </w:r>
      <w:r>
        <w:rPr>
          <w:rFonts w:ascii="宋体" w:hAnsi="宋体" w:eastAsia="宋体" w:cs="宋体"/>
          <w:color w:val="auto"/>
          <w:spacing w:val="0"/>
          <w:position w:val="0"/>
          <w:sz w:val="21"/>
          <w:shd w:val="clear" w:fill="auto"/>
        </w:rPr>
        <w:t>脚本运行</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实时生成测试报告</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监控全种类的性能数据（只要</w:t>
      </w:r>
      <w:r>
        <w:rPr>
          <w:rFonts w:ascii="Calibri" w:hAnsi="Calibri" w:eastAsia="Calibri" w:cs="Calibri"/>
          <w:color w:val="auto"/>
          <w:spacing w:val="0"/>
          <w:position w:val="0"/>
          <w:sz w:val="21"/>
          <w:shd w:val="clear" w:fill="auto"/>
        </w:rPr>
        <w:t>SHELL</w:t>
      </w:r>
      <w:r>
        <w:rPr>
          <w:rFonts w:ascii="宋体" w:hAnsi="宋体" w:eastAsia="宋体" w:cs="宋体"/>
          <w:color w:val="auto"/>
          <w:spacing w:val="0"/>
          <w:position w:val="0"/>
          <w:sz w:val="21"/>
          <w:shd w:val="clear" w:fill="auto"/>
        </w:rPr>
        <w:t>脚本监控得到）</w:t>
      </w:r>
    </w:p>
    <w:p>
      <w:pPr>
        <w:keepNext/>
        <w:keepLines/>
        <w:spacing w:before="260" w:after="260" w:line="416" w:lineRule="auto"/>
        <w:ind w:left="0" w:right="0" w:firstLine="0"/>
        <w:jc w:val="both"/>
        <w:rPr>
          <w:rFonts w:ascii="Cambria" w:hAnsi="Cambria" w:eastAsia="Cambria" w:cs="Cambria"/>
          <w:b/>
          <w:color w:val="auto"/>
          <w:spacing w:val="0"/>
          <w:position w:val="0"/>
          <w:sz w:val="32"/>
          <w:shd w:val="clear" w:fill="auto"/>
        </w:rPr>
      </w:pPr>
      <w:r>
        <w:rPr>
          <w:rFonts w:ascii="Cambria" w:hAnsi="Cambria" w:eastAsia="Cambria" w:cs="Cambria"/>
          <w:b/>
          <w:color w:val="auto"/>
          <w:spacing w:val="0"/>
          <w:position w:val="0"/>
          <w:sz w:val="32"/>
          <w:shd w:val="clear" w:fill="auto"/>
        </w:rPr>
        <w:t>APT</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APT</w:t>
      </w:r>
      <w:r>
        <w:rPr>
          <w:rFonts w:ascii="宋体" w:hAnsi="宋体" w:eastAsia="宋体" w:cs="宋体"/>
          <w:color w:val="auto"/>
          <w:spacing w:val="0"/>
          <w:position w:val="0"/>
          <w:sz w:val="21"/>
          <w:shd w:val="clear" w:fill="auto"/>
        </w:rPr>
        <w:t>是</w:t>
      </w:r>
      <w:r>
        <w:rPr>
          <w:rFonts w:ascii="Calibri" w:hAnsi="Calibri" w:eastAsia="Calibri" w:cs="Calibri"/>
          <w:color w:val="auto"/>
          <w:spacing w:val="0"/>
          <w:position w:val="0"/>
          <w:sz w:val="21"/>
          <w:shd w:val="clear" w:fill="auto"/>
        </w:rPr>
        <w:t>eclipse</w:t>
      </w:r>
      <w:r>
        <w:rPr>
          <w:rFonts w:ascii="宋体" w:hAnsi="宋体" w:eastAsia="宋体" w:cs="宋体"/>
          <w:color w:val="auto"/>
          <w:spacing w:val="0"/>
          <w:position w:val="0"/>
          <w:sz w:val="21"/>
          <w:shd w:val="clear" w:fill="auto"/>
        </w:rPr>
        <w:t>里的一个插件，可监控手机内存和</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使用率，要使用时请先确保手机里已安装好</w:t>
      </w:r>
      <w:r>
        <w:rPr>
          <w:rFonts w:ascii="Calibri" w:hAnsi="Calibri" w:eastAsia="Calibri" w:cs="Calibri"/>
          <w:color w:val="auto"/>
          <w:spacing w:val="0"/>
          <w:position w:val="0"/>
          <w:sz w:val="21"/>
          <w:shd w:val="clear" w:fill="auto"/>
        </w:rPr>
        <w:t>eclipse</w:t>
      </w:r>
      <w:r>
        <w:rPr>
          <w:rFonts w:ascii="宋体" w:hAnsi="宋体" w:eastAsia="宋体" w:cs="宋体"/>
          <w:color w:val="auto"/>
          <w:spacing w:val="0"/>
          <w:position w:val="0"/>
          <w:sz w:val="21"/>
          <w:shd w:val="clear" w:fill="auto"/>
        </w:rPr>
        <w:t>，</w:t>
      </w:r>
      <w:r>
        <w:rPr>
          <w:rFonts w:ascii="Calibri" w:hAnsi="Calibri" w:eastAsia="Calibri" w:cs="Calibri"/>
          <w:color w:val="auto"/>
          <w:spacing w:val="0"/>
          <w:position w:val="0"/>
          <w:sz w:val="21"/>
          <w:shd w:val="clear" w:fill="auto"/>
        </w:rPr>
        <w:t>Java SDK</w:t>
      </w:r>
      <w:r>
        <w:rPr>
          <w:rFonts w:ascii="宋体" w:hAnsi="宋体" w:eastAsia="宋体" w:cs="宋体"/>
          <w:color w:val="auto"/>
          <w:spacing w:val="0"/>
          <w:position w:val="0"/>
          <w:sz w:val="21"/>
          <w:shd w:val="clear" w:fill="auto"/>
        </w:rPr>
        <w:t>和</w:t>
      </w:r>
      <w:r>
        <w:rPr>
          <w:rFonts w:ascii="Calibri" w:hAnsi="Calibri" w:eastAsia="Calibri" w:cs="Calibri"/>
          <w:color w:val="auto"/>
          <w:spacing w:val="0"/>
          <w:position w:val="0"/>
          <w:sz w:val="21"/>
          <w:shd w:val="clear" w:fill="auto"/>
        </w:rPr>
        <w:t>android SDK</w:t>
      </w:r>
      <w:r>
        <w:rPr>
          <w:rFonts w:ascii="宋体" w:hAnsi="宋体" w:eastAsia="宋体" w:cs="宋体"/>
          <w:color w:val="auto"/>
          <w:spacing w:val="0"/>
          <w:position w:val="0"/>
          <w:sz w:val="21"/>
          <w:shd w:val="clear" w:fill="auto"/>
        </w:rPr>
        <w:t>。</w:t>
      </w:r>
    </w:p>
    <w:p>
      <w:pPr>
        <w:spacing w:before="0" w:after="0" w:line="240" w:lineRule="auto"/>
        <w:ind w:left="0" w:right="0" w:firstLine="0"/>
        <w:jc w:val="both"/>
        <w:rPr>
          <w:rFonts w:ascii="Calibri" w:hAnsi="Calibri" w:eastAsia="Calibri" w:cs="Calibri"/>
          <w:color w:val="auto"/>
          <w:spacing w:val="0"/>
          <w:position w:val="0"/>
          <w:sz w:val="21"/>
          <w:shd w:val="clear" w:fill="auto"/>
        </w:rPr>
      </w:pPr>
      <w:r>
        <w:object>
          <v:shape id="_x0000_i1052" o:spt="75" type="#_x0000_t75" style="height:198pt;width:398.65pt;" o:ole="t" filled="f" o:preferrelative="t" coordsize="21600,21600">
            <v:path/>
            <v:fill on="f" focussize="0,0"/>
            <v:stroke/>
            <v:imagedata r:id="rId59" o:title=""/>
            <o:lock v:ext="edit" aspectratio="t"/>
            <w10:wrap type="none"/>
            <w10:anchorlock/>
          </v:shape>
          <o:OLEObject Type="Embed" ProgID="StaticMetafile" ShapeID="_x0000_i1052" DrawAspect="Content" ObjectID="_1468075752" r:id="rId58">
            <o:LockedField>false</o:LockedField>
          </o:OLEObject>
        </w:objec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实现功能</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可监控手机内存和</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使用率</w: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使用步骤</w:t>
      </w:r>
    </w:p>
    <w:p>
      <w:pPr>
        <w:numPr>
          <w:ilvl w:val="0"/>
          <w:numId w:val="8"/>
        </w:numPr>
        <w:spacing w:before="0" w:after="0" w:line="240" w:lineRule="auto"/>
        <w:ind w:left="360" w:right="0" w:hanging="36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连接手机后，选择要监控的进程</w:t>
      </w:r>
    </w:p>
    <w:p>
      <w:pPr>
        <w:spacing w:before="0" w:after="0" w:line="240" w:lineRule="auto"/>
        <w:ind w:left="360" w:right="0" w:firstLine="0"/>
        <w:jc w:val="both"/>
        <w:rPr>
          <w:rFonts w:ascii="Calibri" w:hAnsi="Calibri" w:eastAsia="Calibri" w:cs="Calibri"/>
          <w:color w:val="auto"/>
          <w:spacing w:val="0"/>
          <w:position w:val="0"/>
          <w:sz w:val="21"/>
          <w:shd w:val="clear" w:fill="auto"/>
        </w:rPr>
      </w:pPr>
      <w:r>
        <w:object>
          <v:shape id="_x0000_i1053" o:spt="75" type="#_x0000_t75" style="height:316.05pt;width:156.2pt;" o:ole="t" filled="f" o:preferrelative="t" coordsize="21600,21600">
            <v:path/>
            <v:fill on="f" focussize="0,0"/>
            <v:stroke/>
            <v:imagedata r:id="rId61" o:title=""/>
            <o:lock v:ext="edit" aspectratio="t"/>
            <w10:wrap type="none"/>
            <w10:anchorlock/>
          </v:shape>
          <o:OLEObject Type="Embed" ProgID="StaticMetafile" ShapeID="_x0000_i1053" DrawAspect="Content" ObjectID="_1468075753" r:id="rId60">
            <o:LockedField>false</o:LockedField>
          </o:OLEObject>
        </w:object>
      </w:r>
    </w:p>
    <w:p>
      <w:pPr>
        <w:spacing w:before="0" w:after="0" w:line="240" w:lineRule="auto"/>
        <w:ind w:left="36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管家有两个进程，分别为</w:t>
      </w:r>
      <w:r>
        <w:rPr>
          <w:rFonts w:ascii="Calibri" w:hAnsi="Calibri" w:eastAsia="Calibri" w:cs="Calibri"/>
          <w:color w:val="auto"/>
          <w:spacing w:val="0"/>
          <w:position w:val="0"/>
          <w:sz w:val="21"/>
          <w:shd w:val="clear" w:fill="auto"/>
        </w:rPr>
        <w:t>com.tencent.qqpimsecure</w:t>
      </w:r>
      <w:r>
        <w:rPr>
          <w:rFonts w:ascii="宋体" w:hAnsi="宋体" w:eastAsia="宋体" w:cs="宋体"/>
          <w:color w:val="auto"/>
          <w:spacing w:val="0"/>
          <w:position w:val="0"/>
          <w:sz w:val="21"/>
          <w:shd w:val="clear" w:fill="auto"/>
        </w:rPr>
        <w:t>（后台进程）和</w:t>
      </w:r>
      <w:r>
        <w:rPr>
          <w:rFonts w:ascii="Calibri" w:hAnsi="Calibri" w:eastAsia="Calibri" w:cs="Calibri"/>
          <w:color w:val="auto"/>
          <w:spacing w:val="0"/>
          <w:position w:val="0"/>
          <w:sz w:val="21"/>
          <w:shd w:val="clear" w:fill="auto"/>
        </w:rPr>
        <w:t>com.tencent.qqpimsecure:fore</w:t>
      </w:r>
      <w:r>
        <w:rPr>
          <w:rFonts w:ascii="宋体" w:hAnsi="宋体" w:eastAsia="宋体" w:cs="宋体"/>
          <w:color w:val="auto"/>
          <w:spacing w:val="0"/>
          <w:position w:val="0"/>
          <w:sz w:val="21"/>
          <w:shd w:val="clear" w:fill="auto"/>
        </w:rPr>
        <w:t>（前台进程）</w:t>
      </w:r>
    </w:p>
    <w:p>
      <w:pPr>
        <w:numPr>
          <w:ilvl w:val="0"/>
          <w:numId w:val="9"/>
        </w:numPr>
        <w:spacing w:before="0" w:after="0" w:line="240" w:lineRule="auto"/>
        <w:ind w:left="360" w:right="0" w:hanging="36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选择监控数据的项目</w:t>
      </w:r>
    </w:p>
    <w:p>
      <w:pPr>
        <w:spacing w:before="0" w:after="0" w:line="240" w:lineRule="auto"/>
        <w:ind w:left="360" w:right="0" w:firstLine="0"/>
        <w:jc w:val="both"/>
        <w:rPr>
          <w:rFonts w:ascii="Calibri" w:hAnsi="Calibri" w:eastAsia="Calibri" w:cs="Calibri"/>
          <w:color w:val="auto"/>
          <w:spacing w:val="0"/>
          <w:position w:val="0"/>
          <w:sz w:val="21"/>
          <w:shd w:val="clear" w:fill="auto"/>
        </w:rPr>
      </w:pPr>
      <w:r>
        <w:object>
          <v:shape id="_x0000_i1054" o:spt="75" type="#_x0000_t75" style="height:135.35pt;width:156.2pt;" o:ole="t" filled="f" o:preferrelative="t" coordsize="21600,21600">
            <v:path/>
            <v:fill on="f" focussize="0,0"/>
            <v:stroke/>
            <v:imagedata r:id="rId63" o:title=""/>
            <o:lock v:ext="edit" aspectratio="t"/>
            <w10:wrap type="none"/>
            <w10:anchorlock/>
          </v:shape>
          <o:OLEObject Type="Embed" ProgID="StaticMetafile" ShapeID="_x0000_i1054" DrawAspect="Content" ObjectID="_1468075754" r:id="rId62">
            <o:LockedField>false</o:LockedField>
          </o:OLEObject>
        </w:object>
      </w:r>
    </w:p>
    <w:p>
      <w:pPr>
        <w:spacing w:before="0" w:after="0" w:line="240" w:lineRule="auto"/>
        <w:ind w:left="36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APT</w:t>
      </w:r>
      <w:r>
        <w:rPr>
          <w:rFonts w:ascii="宋体" w:hAnsi="宋体" w:eastAsia="宋体" w:cs="宋体"/>
          <w:color w:val="auto"/>
          <w:spacing w:val="0"/>
          <w:position w:val="0"/>
          <w:sz w:val="21"/>
          <w:shd w:val="clear" w:fill="auto"/>
        </w:rPr>
        <w:t>仅提供</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和内存监控，若需要监控则点开按钮即可。</w:t>
      </w:r>
    </w:p>
    <w:p>
      <w:pPr>
        <w:numPr>
          <w:ilvl w:val="0"/>
          <w:numId w:val="10"/>
        </w:numPr>
        <w:spacing w:before="0" w:after="0" w:line="240" w:lineRule="auto"/>
        <w:ind w:left="360" w:right="0" w:hanging="36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开始监控</w:t>
      </w:r>
    </w:p>
    <w:p>
      <w:pPr>
        <w:spacing w:before="0" w:after="0" w:line="240" w:lineRule="auto"/>
        <w:ind w:left="360" w:right="0" w:firstLine="0"/>
        <w:jc w:val="both"/>
        <w:rPr>
          <w:rFonts w:ascii="Calibri" w:hAnsi="Calibri" w:eastAsia="Calibri" w:cs="Calibri"/>
          <w:color w:val="auto"/>
          <w:spacing w:val="0"/>
          <w:position w:val="0"/>
          <w:sz w:val="21"/>
          <w:shd w:val="clear" w:fill="auto"/>
        </w:rPr>
      </w:pPr>
      <w:r>
        <w:object>
          <v:shape id="_x0000_i1055" o:spt="75" type="#_x0000_t75" style="height:54.7pt;width:77.75pt;" o:ole="t" filled="f" o:preferrelative="t" coordsize="21600,21600">
            <v:path/>
            <v:fill on="f" focussize="0,0"/>
            <v:stroke/>
            <v:imagedata r:id="rId65" o:title=""/>
            <o:lock v:ext="edit" aspectratio="t"/>
            <w10:wrap type="none"/>
            <w10:anchorlock/>
          </v:shape>
          <o:OLEObject Type="Embed" ProgID="StaticMetafile" ShapeID="_x0000_i1055" DrawAspect="Content" ObjectID="_1468075755" r:id="rId64">
            <o:LockedField>false</o:LockedField>
          </o:OLEObject>
        </w:object>
      </w:r>
    </w:p>
    <w:p>
      <w:pPr>
        <w:spacing w:before="0" w:after="0" w:line="240" w:lineRule="auto"/>
        <w:ind w:left="36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点击三角按钮即开始监控。</w:t>
      </w:r>
    </w:p>
    <w:p>
      <w:pPr>
        <w:numPr>
          <w:ilvl w:val="0"/>
          <w:numId w:val="11"/>
        </w:numPr>
        <w:spacing w:before="0" w:after="0" w:line="240" w:lineRule="auto"/>
        <w:ind w:left="360" w:right="0" w:hanging="36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进如有操作步骤，则进行相关操作，不要断开</w:t>
      </w:r>
      <w:r>
        <w:rPr>
          <w:rFonts w:ascii="Calibri" w:hAnsi="Calibri" w:eastAsia="Calibri" w:cs="Calibri"/>
          <w:color w:val="auto"/>
          <w:spacing w:val="0"/>
          <w:position w:val="0"/>
          <w:sz w:val="21"/>
          <w:shd w:val="clear" w:fill="auto"/>
        </w:rPr>
        <w:t>usb</w:t>
      </w:r>
      <w:r>
        <w:rPr>
          <w:rFonts w:ascii="宋体" w:hAnsi="宋体" w:eastAsia="宋体" w:cs="宋体"/>
          <w:color w:val="auto"/>
          <w:spacing w:val="0"/>
          <w:position w:val="0"/>
          <w:sz w:val="21"/>
          <w:shd w:val="clear" w:fill="auto"/>
        </w:rPr>
        <w:t>连接。可实时观察性能数据</w:t>
      </w:r>
    </w:p>
    <w:p>
      <w:pPr>
        <w:spacing w:before="0" w:after="0" w:line="240" w:lineRule="auto"/>
        <w:ind w:left="360" w:right="0" w:firstLine="0"/>
        <w:jc w:val="both"/>
        <w:rPr>
          <w:rFonts w:ascii="Calibri" w:hAnsi="Calibri" w:eastAsia="Calibri" w:cs="Calibri"/>
          <w:color w:val="auto"/>
          <w:spacing w:val="0"/>
          <w:position w:val="0"/>
          <w:sz w:val="21"/>
          <w:shd w:val="clear" w:fill="auto"/>
        </w:rPr>
      </w:pPr>
      <w:r>
        <w:object>
          <v:shape id="_x0000_i1056" o:spt="75" type="#_x0000_t75" style="height:85.95pt;width:398.65pt;" o:ole="t" filled="f" o:preferrelative="t" coordsize="21600,21600">
            <v:path/>
            <v:fill on="f" focussize="0,0"/>
            <v:stroke/>
            <v:imagedata r:id="rId67" o:title=""/>
            <o:lock v:ext="edit" aspectratio="t"/>
            <w10:wrap type="none"/>
            <w10:anchorlock/>
          </v:shape>
          <o:OLEObject Type="Embed" ProgID="StaticMetafile" ShapeID="_x0000_i1056" DrawAspect="Content" ObjectID="_1468075756" r:id="rId66">
            <o:LockedField>false</o:LockedField>
          </o:OLEObject>
        </w:object>
      </w:r>
    </w:p>
    <w:p>
      <w:pPr>
        <w:spacing w:before="0" w:after="0" w:line="240" w:lineRule="auto"/>
        <w:ind w:left="36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如果性能数据显示不正常，有可能是数据暂时没有获取到，或者是连接断开等原因，若是未达到预期的性能数据效果，则测试需要重新再来。</w:t>
      </w:r>
    </w:p>
    <w:p>
      <w:pPr>
        <w:numPr>
          <w:ilvl w:val="0"/>
          <w:numId w:val="12"/>
        </w:numPr>
        <w:spacing w:before="0" w:after="0" w:line="240" w:lineRule="auto"/>
        <w:ind w:left="360" w:right="0" w:hanging="36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结束监控，可导出性能数据或者截图</w:t>
      </w:r>
    </w:p>
    <w:p>
      <w:pPr>
        <w:spacing w:before="0" w:after="0" w:line="240" w:lineRule="auto"/>
        <w:ind w:left="360" w:right="0" w:firstLine="0"/>
        <w:jc w:val="both"/>
        <w:rPr>
          <w:rFonts w:ascii="Calibri" w:hAnsi="Calibri" w:eastAsia="Calibri" w:cs="Calibri"/>
          <w:color w:val="auto"/>
          <w:spacing w:val="0"/>
          <w:position w:val="0"/>
          <w:sz w:val="21"/>
          <w:shd w:val="clear" w:fill="auto"/>
        </w:rPr>
      </w:pPr>
      <w:r>
        <w:object>
          <v:shape id="_x0000_i1057" o:spt="75" type="#_x0000_t75" style="height:50.4pt;width:172.05pt;" o:ole="t" filled="f" o:preferrelative="t" coordsize="21600,21600">
            <v:path/>
            <v:fill on="f" focussize="0,0"/>
            <v:stroke/>
            <v:imagedata r:id="rId69" o:title=""/>
            <o:lock v:ext="edit" aspectratio="t"/>
            <w10:wrap type="none"/>
            <w10:anchorlock/>
          </v:shape>
          <o:OLEObject Type="Embed" ProgID="StaticMetafile" ShapeID="_x0000_i1057" DrawAspect="Content" ObjectID="_1468075757" r:id="rId68">
            <o:LockedField>false</o:LockedField>
          </o:OLEObject>
        </w:object>
      </w:r>
    </w:p>
    <w:p>
      <w:pPr>
        <w:spacing w:before="0" w:after="0" w:line="240" w:lineRule="auto"/>
        <w:ind w:left="36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保存的结果为</w:t>
      </w:r>
      <w:r>
        <w:rPr>
          <w:rFonts w:ascii="Calibri" w:hAnsi="Calibri" w:eastAsia="Calibri" w:cs="Calibri"/>
          <w:color w:val="auto"/>
          <w:spacing w:val="0"/>
          <w:position w:val="0"/>
          <w:sz w:val="21"/>
          <w:shd w:val="clear" w:fill="auto"/>
        </w:rPr>
        <w:t>TXT</w:t>
      </w:r>
      <w:r>
        <w:rPr>
          <w:rFonts w:ascii="宋体" w:hAnsi="宋体" w:eastAsia="宋体" w:cs="宋体"/>
          <w:color w:val="auto"/>
          <w:spacing w:val="0"/>
          <w:position w:val="0"/>
          <w:sz w:val="21"/>
          <w:shd w:val="clear" w:fill="auto"/>
        </w:rPr>
        <w:t>文档，可存档以备日后进行分析。</w:t>
      </w:r>
    </w:p>
    <w:p>
      <w:pPr>
        <w:spacing w:before="0" w:after="0" w:line="240" w:lineRule="auto"/>
        <w:ind w:left="360" w:right="0" w:firstLine="0"/>
        <w:jc w:val="both"/>
        <w:rPr>
          <w:rFonts w:ascii="Calibri" w:hAnsi="Calibri" w:eastAsia="Calibri" w:cs="Calibri"/>
          <w:color w:val="auto"/>
          <w:spacing w:val="0"/>
          <w:position w:val="0"/>
          <w:sz w:val="21"/>
          <w:shd w:val="clear" w:fill="auto"/>
        </w:rPr>
      </w:pP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优点</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数据密集</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内存数据比较齐全，种类专业</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实时显示性能数据，简单明了</w: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缺点</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只能在使用</w:t>
      </w:r>
      <w:r>
        <w:rPr>
          <w:rFonts w:ascii="Calibri" w:hAnsi="Calibri" w:eastAsia="Calibri" w:cs="Calibri"/>
          <w:color w:val="auto"/>
          <w:spacing w:val="0"/>
          <w:position w:val="0"/>
          <w:sz w:val="21"/>
          <w:shd w:val="clear" w:fill="auto"/>
        </w:rPr>
        <w:t>USB</w:t>
      </w:r>
      <w:r>
        <w:rPr>
          <w:rFonts w:ascii="宋体" w:hAnsi="宋体" w:eastAsia="宋体" w:cs="宋体"/>
          <w:color w:val="auto"/>
          <w:spacing w:val="0"/>
          <w:position w:val="0"/>
          <w:sz w:val="21"/>
          <w:shd w:val="clear" w:fill="auto"/>
        </w:rPr>
        <w:t>情况下使用</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经常断开连接</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看图无法获取精确数值</w: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测试数据类型</w:t>
      </w:r>
    </w:p>
    <w:p>
      <w:pPr>
        <w:keepNext/>
        <w:keepLines/>
        <w:spacing w:before="280" w:after="290" w:line="376" w:lineRule="auto"/>
        <w:ind w:left="0" w:right="0" w:firstLine="0"/>
        <w:jc w:val="both"/>
        <w:rPr>
          <w:rFonts w:ascii="Cambria" w:hAnsi="Cambria" w:eastAsia="Cambria" w:cs="Cambria"/>
          <w:b/>
          <w:color w:val="auto"/>
          <w:spacing w:val="0"/>
          <w:position w:val="0"/>
          <w:sz w:val="28"/>
          <w:shd w:val="clear" w:fill="auto"/>
        </w:rPr>
      </w:pPr>
      <w:r>
        <w:rPr>
          <w:rFonts w:ascii="Cambria" w:hAnsi="Cambria" w:eastAsia="Cambria" w:cs="Cambria"/>
          <w:b/>
          <w:color w:val="auto"/>
          <w:spacing w:val="0"/>
          <w:position w:val="0"/>
          <w:sz w:val="28"/>
          <w:shd w:val="clear" w:fill="auto"/>
        </w:rPr>
        <w:t>CPU</w:t>
      </w:r>
      <w:r>
        <w:rPr>
          <w:rFonts w:ascii="宋体" w:hAnsi="宋体" w:eastAsia="宋体" w:cs="宋体"/>
          <w:b/>
          <w:color w:val="auto"/>
          <w:spacing w:val="0"/>
          <w:position w:val="0"/>
          <w:sz w:val="28"/>
          <w:shd w:val="clear" w:fill="auto"/>
        </w:rPr>
        <w:t>使用率</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在测试进行时，我们可以看到性能数据的生成，但是生成的数据是一个</w:t>
      </w:r>
      <w:r>
        <w:rPr>
          <w:rFonts w:ascii="Calibri" w:hAnsi="Calibri" w:eastAsia="Calibri" w:cs="Calibri"/>
          <w:color w:val="auto"/>
          <w:spacing w:val="0"/>
          <w:position w:val="0"/>
          <w:sz w:val="21"/>
          <w:shd w:val="clear" w:fill="auto"/>
        </w:rPr>
        <w:t>TXT</w:t>
      </w:r>
      <w:r>
        <w:rPr>
          <w:rFonts w:ascii="宋体" w:hAnsi="宋体" w:eastAsia="宋体" w:cs="宋体"/>
          <w:color w:val="auto"/>
          <w:spacing w:val="0"/>
          <w:position w:val="0"/>
          <w:sz w:val="21"/>
          <w:shd w:val="clear" w:fill="auto"/>
        </w:rPr>
        <w:t>文件，我们需要对文件里的内容进行进一步的处理才可以达到生成图表的要求。</w:t>
      </w:r>
    </w:p>
    <w:p>
      <w:pPr>
        <w:keepNext/>
        <w:keepLines/>
        <w:spacing w:before="280" w:after="290" w:line="376" w:lineRule="auto"/>
        <w:ind w:left="0" w:right="0" w:firstLine="0"/>
        <w:jc w:val="both"/>
        <w:rPr>
          <w:rFonts w:ascii="Cambria" w:hAnsi="Cambria" w:eastAsia="Cambria" w:cs="Cambria"/>
          <w:b/>
          <w:color w:val="auto"/>
          <w:spacing w:val="0"/>
          <w:position w:val="0"/>
          <w:sz w:val="28"/>
          <w:shd w:val="clear" w:fill="auto"/>
        </w:rPr>
      </w:pPr>
      <w:r>
        <w:rPr>
          <w:rFonts w:ascii="宋体" w:hAnsi="宋体" w:eastAsia="宋体" w:cs="宋体"/>
          <w:b/>
          <w:color w:val="auto"/>
          <w:spacing w:val="0"/>
          <w:position w:val="0"/>
          <w:sz w:val="28"/>
          <w:shd w:val="clear" w:fill="auto"/>
        </w:rPr>
        <w:t>内存</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同上</w:t>
      </w:r>
    </w:p>
    <w:p>
      <w:pPr>
        <w:keepNext/>
        <w:keepLines/>
        <w:spacing w:before="340" w:after="330" w:line="578" w:lineRule="auto"/>
        <w:ind w:left="0" w:right="0" w:firstLine="0"/>
        <w:jc w:val="both"/>
        <w:rPr>
          <w:rFonts w:ascii="Calibri" w:hAnsi="Calibri" w:eastAsia="Calibri" w:cs="Calibri"/>
          <w:b/>
          <w:color w:val="auto"/>
          <w:spacing w:val="0"/>
          <w:position w:val="0"/>
          <w:sz w:val="44"/>
          <w:shd w:val="clear" w:fill="auto"/>
        </w:rPr>
      </w:pPr>
      <w:r>
        <w:rPr>
          <w:rFonts w:ascii="宋体" w:hAnsi="宋体" w:eastAsia="宋体" w:cs="宋体"/>
          <w:b/>
          <w:color w:val="auto"/>
          <w:spacing w:val="0"/>
          <w:position w:val="0"/>
          <w:sz w:val="44"/>
          <w:shd w:val="clear" w:fill="auto"/>
        </w:rPr>
        <w:t>成功案例</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金山</w:t>
      </w:r>
      <w:r>
        <w:rPr>
          <w:rFonts w:ascii="Calibri" w:hAnsi="Calibri" w:eastAsia="Calibri" w:cs="Calibri"/>
          <w:color w:val="auto"/>
          <w:spacing w:val="0"/>
          <w:position w:val="0"/>
          <w:sz w:val="21"/>
          <w:shd w:val="clear" w:fill="auto"/>
        </w:rPr>
        <w:t>VS</w:t>
      </w:r>
      <w:r>
        <w:rPr>
          <w:rFonts w:ascii="宋体" w:hAnsi="宋体" w:eastAsia="宋体" w:cs="宋体"/>
          <w:color w:val="auto"/>
          <w:spacing w:val="0"/>
          <w:position w:val="0"/>
          <w:sz w:val="21"/>
          <w:shd w:val="clear" w:fill="auto"/>
        </w:rPr>
        <w:t>管家长板</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页面加载速度性能测试</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守护进程性能测试</w:t>
      </w: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keepNext/>
        <w:keepLines/>
        <w:spacing w:before="340" w:after="330" w:line="578" w:lineRule="auto"/>
        <w:ind w:left="0" w:right="0" w:firstLine="0"/>
        <w:jc w:val="both"/>
        <w:rPr>
          <w:rFonts w:ascii="Calibri" w:hAnsi="Calibri" w:eastAsia="Calibri" w:cs="Calibri"/>
          <w:b/>
          <w:color w:val="auto"/>
          <w:spacing w:val="0"/>
          <w:position w:val="0"/>
          <w:sz w:val="44"/>
          <w:shd w:val="clear" w:fill="auto"/>
        </w:rPr>
      </w:pPr>
      <w:r>
        <w:rPr>
          <w:rFonts w:ascii="宋体" w:hAnsi="宋体" w:eastAsia="宋体" w:cs="宋体"/>
          <w:b/>
          <w:color w:val="auto"/>
          <w:spacing w:val="0"/>
          <w:position w:val="0"/>
          <w:sz w:val="44"/>
          <w:shd w:val="clear" w:fill="auto"/>
        </w:rPr>
        <w:t>习题</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有用户反馈管家卡顿，请设计一个性能测试实验来测试管家如何卡顿。</w:t>
      </w:r>
    </w:p>
    <w:p>
      <w:pPr>
        <w:keepNext/>
        <w:keepLines/>
        <w:spacing w:before="260" w:after="260" w:line="416" w:lineRule="auto"/>
        <w:ind w:left="0" w:right="0" w:firstLine="0"/>
        <w:jc w:val="both"/>
        <w:rPr>
          <w:rFonts w:ascii="Cambria" w:hAnsi="Cambria" w:eastAsia="Cambria" w:cs="Cambria"/>
          <w:b/>
          <w:color w:val="auto"/>
          <w:spacing w:val="0"/>
          <w:position w:val="0"/>
          <w:sz w:val="32"/>
          <w:shd w:val="clear" w:fill="auto"/>
        </w:rPr>
      </w:pPr>
      <w:r>
        <w:rPr>
          <w:rFonts w:ascii="宋体" w:hAnsi="宋体" w:eastAsia="宋体" w:cs="宋体"/>
          <w:b/>
          <w:color w:val="auto"/>
          <w:spacing w:val="0"/>
          <w:position w:val="0"/>
          <w:sz w:val="32"/>
          <w:shd w:val="clear" w:fill="auto"/>
        </w:rPr>
        <w:t>提出假设</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假设管家在静置情况下，</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使用率、内存、</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时间片都高于其他</w:t>
      </w:r>
      <w:r>
        <w:rPr>
          <w:rFonts w:ascii="Calibri" w:hAnsi="Calibri" w:eastAsia="Calibri" w:cs="Calibri"/>
          <w:color w:val="auto"/>
          <w:spacing w:val="0"/>
          <w:position w:val="0"/>
          <w:sz w:val="21"/>
          <w:shd w:val="clear" w:fill="auto"/>
        </w:rPr>
        <w:t>APP</w:t>
      </w:r>
      <w:r>
        <w:rPr>
          <w:rFonts w:ascii="宋体" w:hAnsi="宋体" w:eastAsia="宋体" w:cs="宋体"/>
          <w:color w:val="auto"/>
          <w:spacing w:val="0"/>
          <w:position w:val="0"/>
          <w:sz w:val="21"/>
          <w:shd w:val="clear" w:fill="auto"/>
        </w:rPr>
        <w:t>。</w:t>
      </w:r>
    </w:p>
    <w:p>
      <w:pPr>
        <w:keepNext/>
        <w:keepLines/>
        <w:spacing w:before="260" w:after="260" w:line="416" w:lineRule="auto"/>
        <w:ind w:left="0" w:right="0" w:firstLine="0"/>
        <w:jc w:val="both"/>
        <w:rPr>
          <w:rFonts w:ascii="Cambria" w:hAnsi="Cambria" w:eastAsia="Cambria" w:cs="Cambria"/>
          <w:b/>
          <w:color w:val="auto"/>
          <w:spacing w:val="0"/>
          <w:position w:val="0"/>
          <w:sz w:val="32"/>
          <w:shd w:val="clear" w:fill="auto"/>
        </w:rPr>
      </w:pPr>
      <w:r>
        <w:rPr>
          <w:rFonts w:ascii="宋体" w:hAnsi="宋体" w:eastAsia="宋体" w:cs="宋体"/>
          <w:b/>
          <w:color w:val="auto"/>
          <w:spacing w:val="0"/>
          <w:position w:val="0"/>
          <w:sz w:val="32"/>
          <w:shd w:val="clear" w:fill="auto"/>
        </w:rPr>
        <w:t>设计实验</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使用管家</w:t>
      </w:r>
      <w:r>
        <w:rPr>
          <w:rFonts w:ascii="Calibri" w:hAnsi="Calibri" w:eastAsia="Calibri" w:cs="Calibri"/>
          <w:color w:val="auto"/>
          <w:spacing w:val="0"/>
          <w:position w:val="0"/>
          <w:sz w:val="21"/>
          <w:shd w:val="clear" w:fill="auto"/>
        </w:rPr>
        <w:t>4.4</w:t>
      </w:r>
      <w:r>
        <w:rPr>
          <w:rFonts w:ascii="宋体" w:hAnsi="宋体" w:eastAsia="宋体" w:cs="宋体"/>
          <w:color w:val="auto"/>
          <w:spacing w:val="0"/>
          <w:position w:val="0"/>
          <w:sz w:val="21"/>
          <w:shd w:val="clear" w:fill="auto"/>
        </w:rPr>
        <w:t>版本、</w:t>
      </w:r>
      <w:r>
        <w:rPr>
          <w:rFonts w:ascii="Calibri" w:hAnsi="Calibri" w:eastAsia="Calibri" w:cs="Calibri"/>
          <w:color w:val="auto"/>
          <w:spacing w:val="0"/>
          <w:position w:val="0"/>
          <w:sz w:val="21"/>
          <w:shd w:val="clear" w:fill="auto"/>
        </w:rPr>
        <w:t>360</w:t>
      </w:r>
      <w:r>
        <w:rPr>
          <w:rFonts w:ascii="宋体" w:hAnsi="宋体" w:eastAsia="宋体" w:cs="宋体"/>
          <w:color w:val="auto"/>
          <w:spacing w:val="0"/>
          <w:position w:val="0"/>
          <w:sz w:val="21"/>
          <w:shd w:val="clear" w:fill="auto"/>
        </w:rPr>
        <w:t>、未安装任何安全软件下，获取手机的整体</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使用率值、内存值、获取管家</w:t>
      </w:r>
      <w:r>
        <w:rPr>
          <w:rFonts w:ascii="Calibri" w:hAnsi="Calibri" w:eastAsia="Calibri" w:cs="Calibri"/>
          <w:color w:val="auto"/>
          <w:spacing w:val="0"/>
          <w:position w:val="0"/>
          <w:sz w:val="21"/>
          <w:shd w:val="clear" w:fill="auto"/>
        </w:rPr>
        <w:t>4.4</w:t>
      </w:r>
      <w:r>
        <w:rPr>
          <w:rFonts w:ascii="宋体" w:hAnsi="宋体" w:eastAsia="宋体" w:cs="宋体"/>
          <w:color w:val="auto"/>
          <w:spacing w:val="0"/>
          <w:position w:val="0"/>
          <w:sz w:val="21"/>
          <w:shd w:val="clear" w:fill="auto"/>
        </w:rPr>
        <w:t>、</w:t>
      </w:r>
      <w:r>
        <w:rPr>
          <w:rFonts w:ascii="Calibri" w:hAnsi="Calibri" w:eastAsia="Calibri" w:cs="Calibri"/>
          <w:color w:val="auto"/>
          <w:spacing w:val="0"/>
          <w:position w:val="0"/>
          <w:sz w:val="21"/>
          <w:shd w:val="clear" w:fill="auto"/>
        </w:rPr>
        <w:t>360</w:t>
      </w:r>
      <w:r>
        <w:rPr>
          <w:rFonts w:ascii="宋体" w:hAnsi="宋体" w:eastAsia="宋体" w:cs="宋体"/>
          <w:color w:val="auto"/>
          <w:spacing w:val="0"/>
          <w:position w:val="0"/>
          <w:sz w:val="21"/>
          <w:shd w:val="clear" w:fill="auto"/>
        </w:rPr>
        <w:t>版本的内存值、</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时间片值和</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使用率值。</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执行步骤：</w:t>
      </w:r>
      <w:r>
        <w:rPr>
          <w:rFonts w:ascii="Calibri" w:hAnsi="Calibri" w:eastAsia="Calibri" w:cs="Calibri"/>
          <w:color w:val="auto"/>
          <w:spacing w:val="0"/>
          <w:position w:val="0"/>
          <w:sz w:val="21"/>
          <w:shd w:val="clear" w:fill="auto"/>
        </w:rPr>
        <w:t>1</w:t>
      </w:r>
      <w:r>
        <w:rPr>
          <w:rFonts w:ascii="宋体" w:hAnsi="宋体" w:eastAsia="宋体" w:cs="宋体"/>
          <w:color w:val="auto"/>
          <w:spacing w:val="0"/>
          <w:position w:val="0"/>
          <w:sz w:val="21"/>
          <w:shd w:val="clear" w:fill="auto"/>
        </w:rPr>
        <w:t>、静置、连接</w:t>
      </w:r>
      <w:r>
        <w:rPr>
          <w:rFonts w:ascii="Calibri" w:hAnsi="Calibri" w:eastAsia="Calibri" w:cs="Calibri"/>
          <w:color w:val="auto"/>
          <w:spacing w:val="0"/>
          <w:position w:val="0"/>
          <w:sz w:val="21"/>
          <w:shd w:val="clear" w:fill="auto"/>
        </w:rPr>
        <w:t>USB</w:t>
      </w:r>
      <w:r>
        <w:rPr>
          <w:rFonts w:ascii="宋体" w:hAnsi="宋体" w:eastAsia="宋体" w:cs="宋体"/>
          <w:color w:val="auto"/>
          <w:spacing w:val="0"/>
          <w:position w:val="0"/>
          <w:sz w:val="21"/>
          <w:shd w:val="clear" w:fill="auto"/>
        </w:rPr>
        <w:t>状态下，静置手机一个小时获取其相关性能数据</w:t>
      </w:r>
    </w:p>
    <w:p>
      <w:pPr>
        <w:keepNext/>
        <w:keepLines/>
        <w:spacing w:before="260" w:after="260" w:line="416" w:lineRule="auto"/>
        <w:ind w:left="0" w:right="0" w:firstLine="0"/>
        <w:jc w:val="both"/>
        <w:rPr>
          <w:rFonts w:ascii="Cambria" w:hAnsi="Cambria" w:eastAsia="Cambria" w:cs="Cambria"/>
          <w:b/>
          <w:color w:val="auto"/>
          <w:spacing w:val="0"/>
          <w:position w:val="0"/>
          <w:sz w:val="32"/>
          <w:shd w:val="clear" w:fill="auto"/>
        </w:rPr>
      </w:pPr>
      <w:r>
        <w:rPr>
          <w:rFonts w:ascii="宋体" w:hAnsi="宋体" w:eastAsia="宋体" w:cs="宋体"/>
          <w:b/>
          <w:color w:val="auto"/>
          <w:spacing w:val="0"/>
          <w:position w:val="0"/>
          <w:sz w:val="32"/>
          <w:shd w:val="clear" w:fill="auto"/>
        </w:rPr>
        <w:t>准备器材</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最常用的小米</w:t>
      </w:r>
      <w:r>
        <w:rPr>
          <w:rFonts w:ascii="Calibri" w:hAnsi="Calibri" w:eastAsia="Calibri" w:cs="Calibri"/>
          <w:color w:val="auto"/>
          <w:spacing w:val="0"/>
          <w:position w:val="0"/>
          <w:sz w:val="21"/>
          <w:shd w:val="clear" w:fill="auto"/>
        </w:rPr>
        <w:t>2</w:t>
      </w:r>
      <w:r>
        <w:rPr>
          <w:rFonts w:ascii="宋体" w:hAnsi="宋体" w:eastAsia="宋体" w:cs="宋体"/>
          <w:color w:val="auto"/>
          <w:spacing w:val="0"/>
          <w:position w:val="0"/>
          <w:sz w:val="21"/>
          <w:shd w:val="clear" w:fill="auto"/>
        </w:rPr>
        <w:t>、</w:t>
      </w:r>
      <w:r>
        <w:rPr>
          <w:rFonts w:ascii="Calibri" w:hAnsi="Calibri" w:eastAsia="Calibri" w:cs="Calibri"/>
          <w:color w:val="auto"/>
          <w:spacing w:val="0"/>
          <w:position w:val="0"/>
          <w:sz w:val="21"/>
          <w:shd w:val="clear" w:fill="auto"/>
        </w:rPr>
        <w:t>S3</w:t>
      </w:r>
    </w:p>
    <w:p>
      <w:pPr>
        <w:keepNext/>
        <w:keepLines/>
        <w:spacing w:before="260" w:after="260" w:line="416" w:lineRule="auto"/>
        <w:ind w:left="0" w:right="0" w:firstLine="0"/>
        <w:jc w:val="both"/>
        <w:rPr>
          <w:rFonts w:ascii="Cambria" w:hAnsi="Cambria" w:eastAsia="Cambria" w:cs="Cambria"/>
          <w:b/>
          <w:color w:val="auto"/>
          <w:spacing w:val="0"/>
          <w:position w:val="0"/>
          <w:sz w:val="32"/>
          <w:shd w:val="clear" w:fill="auto"/>
        </w:rPr>
      </w:pPr>
      <w:r>
        <w:rPr>
          <w:rFonts w:ascii="宋体" w:hAnsi="宋体" w:eastAsia="宋体" w:cs="宋体"/>
          <w:b/>
          <w:color w:val="auto"/>
          <w:spacing w:val="0"/>
          <w:position w:val="0"/>
          <w:sz w:val="32"/>
          <w:shd w:val="clear" w:fill="auto"/>
        </w:rPr>
        <w:t>进行实验</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根据实验步骤进行实验</w:t>
      </w:r>
    </w:p>
    <w:p>
      <w:pPr>
        <w:keepNext/>
        <w:keepLines/>
        <w:spacing w:before="260" w:after="260" w:line="416" w:lineRule="auto"/>
        <w:ind w:left="0" w:right="0" w:firstLine="0"/>
        <w:jc w:val="both"/>
        <w:rPr>
          <w:rFonts w:ascii="Cambria" w:hAnsi="Cambria" w:eastAsia="Cambria" w:cs="Cambria"/>
          <w:b/>
          <w:color w:val="auto"/>
          <w:spacing w:val="0"/>
          <w:position w:val="0"/>
          <w:sz w:val="32"/>
          <w:shd w:val="clear" w:fill="auto"/>
        </w:rPr>
      </w:pPr>
      <w:r>
        <w:rPr>
          <w:rFonts w:ascii="宋体" w:hAnsi="宋体" w:eastAsia="宋体" w:cs="宋体"/>
          <w:b/>
          <w:color w:val="auto"/>
          <w:spacing w:val="0"/>
          <w:position w:val="0"/>
          <w:sz w:val="32"/>
          <w:shd w:val="clear" w:fill="auto"/>
        </w:rPr>
        <w:t>收集数据</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XXXX</w:t>
      </w:r>
      <w:r>
        <w:rPr>
          <w:rFonts w:ascii="宋体" w:hAnsi="宋体" w:eastAsia="宋体" w:cs="宋体"/>
          <w:color w:val="auto"/>
          <w:spacing w:val="0"/>
          <w:position w:val="0"/>
          <w:sz w:val="21"/>
          <w:shd w:val="clear" w:fill="auto"/>
        </w:rPr>
        <w:t>获取数据</w:t>
      </w:r>
    </w:p>
    <w:p>
      <w:pPr>
        <w:keepNext/>
        <w:keepLines/>
        <w:spacing w:before="260" w:after="260" w:line="416" w:lineRule="auto"/>
        <w:ind w:left="0" w:right="0" w:firstLine="0"/>
        <w:jc w:val="both"/>
        <w:rPr>
          <w:rFonts w:ascii="宋体" w:hAnsi="宋体" w:eastAsia="宋体" w:cs="宋体"/>
          <w:b/>
          <w:color w:val="auto"/>
          <w:spacing w:val="0"/>
          <w:position w:val="0"/>
          <w:sz w:val="32"/>
          <w:shd w:val="clear" w:fill="auto"/>
        </w:rPr>
      </w:pPr>
      <w:r>
        <w:rPr>
          <w:rFonts w:ascii="宋体" w:hAnsi="宋体" w:eastAsia="宋体" w:cs="宋体"/>
          <w:b/>
          <w:color w:val="auto"/>
          <w:spacing w:val="0"/>
          <w:position w:val="0"/>
          <w:sz w:val="32"/>
          <w:shd w:val="clear" w:fill="auto"/>
        </w:rPr>
        <w:t>总结改进</w:t>
      </w:r>
    </w:p>
    <w:p>
      <w:pPr>
        <w:pStyle w:val="2"/>
        <w:bidi w:val="0"/>
        <w:rPr>
          <w:rFonts w:hint="eastAsia"/>
          <w:lang w:val="en-US" w:eastAsia="zh-CN"/>
        </w:rPr>
      </w:pPr>
      <w:r>
        <w:rPr>
          <w:rFonts w:hint="eastAsia"/>
          <w:lang w:val="en-US" w:eastAsia="zh-CN"/>
        </w:rPr>
        <w:t>经验学习</w:t>
      </w:r>
    </w:p>
    <w:p>
      <w:pPr>
        <w:pStyle w:val="3"/>
        <w:bidi w:val="0"/>
        <w:rPr>
          <w:rFonts w:hint="eastAsia"/>
          <w:lang w:val="en-US" w:eastAsia="zh-CN"/>
        </w:rPr>
      </w:pPr>
      <w:r>
        <w:rPr>
          <w:rFonts w:hint="eastAsia"/>
          <w:lang w:val="en-US" w:eastAsia="zh-CN"/>
        </w:rPr>
        <w:t>Android性能测试要执行命令：</w:t>
      </w:r>
    </w:p>
    <w:p>
      <w:pPr>
        <w:rPr>
          <w:rFonts w:hint="default"/>
          <w:lang w:val="en-US" w:eastAsia="zh-CN"/>
        </w:rPr>
      </w:pPr>
      <w:r>
        <w:rPr>
          <w:rFonts w:hint="default"/>
          <w:lang w:val="en-US" w:eastAsia="zh-CN"/>
        </w:rPr>
        <w:t>adb shell dumpsys meminfo com.kugou.android</w:t>
      </w:r>
    </w:p>
    <w:p>
      <w:pPr>
        <w:rPr>
          <w:rFonts w:hint="default"/>
          <w:lang w:val="en-US" w:eastAsia="zh-CN"/>
        </w:rPr>
      </w:pPr>
      <w:r>
        <w:rPr>
          <w:rFonts w:hint="default"/>
          <w:lang w:val="en-US" w:eastAsia="zh-CN"/>
        </w:rPr>
        <w:t>adb shell dumpsys meminfo com.kugou.android</w:t>
      </w:r>
      <w:r>
        <w:rPr>
          <w:rFonts w:hint="eastAsia"/>
          <w:lang w:val="en-US" w:eastAsia="zh-CN"/>
        </w:rPr>
        <w:t>.support</w:t>
      </w:r>
      <w:bookmarkStart w:id="0" w:name="_GoBack"/>
      <w:bookmarkEnd w:id="0"/>
    </w:p>
    <w:p>
      <w:pPr>
        <w:rPr>
          <w:rFonts w:hint="default"/>
          <w:lang w:val="en-US" w:eastAsia="zh-CN"/>
        </w:rPr>
      </w:pPr>
      <w:r>
        <w:drawing>
          <wp:inline distT="0" distB="0" distL="114300" distR="114300">
            <wp:extent cx="5266055" cy="2686685"/>
            <wp:effectExtent l="0" t="0" r="10795" b="18415"/>
            <wp:docPr id="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4"/>
                    <pic:cNvPicPr>
                      <a:picLocks noChangeAspect="1"/>
                    </pic:cNvPicPr>
                  </pic:nvPicPr>
                  <pic:blipFill>
                    <a:blip r:embed="rId70"/>
                    <a:stretch>
                      <a:fillRect/>
                    </a:stretch>
                  </pic:blipFill>
                  <pic:spPr>
                    <a:xfrm>
                      <a:off x="0" y="0"/>
                      <a:ext cx="5266055" cy="2686685"/>
                    </a:xfrm>
                    <a:prstGeom prst="rect">
                      <a:avLst/>
                    </a:prstGeom>
                    <a:noFill/>
                    <a:ln>
                      <a:noFill/>
                    </a:ln>
                  </pic:spPr>
                </pic:pic>
              </a:graphicData>
            </a:graphic>
          </wp:inline>
        </w:drawing>
      </w:r>
    </w:p>
    <w:p>
      <w:pPr>
        <w:rPr>
          <w:rFonts w:hint="eastAsia"/>
          <w:lang w:val="en-US" w:eastAsia="zh-CN"/>
        </w:rPr>
      </w:pPr>
    </w:p>
    <w:p>
      <w:pPr>
        <w:pStyle w:val="3"/>
        <w:bidi w:val="0"/>
        <w:rPr>
          <w:rFonts w:hint="eastAsia"/>
          <w:lang w:val="en-US" w:eastAsia="zh-CN"/>
        </w:rPr>
      </w:pPr>
      <w:r>
        <w:t>APP也需要关注FPS及Jank。只是需要区分使用场景</w:t>
      </w:r>
    </w:p>
    <w:p>
      <w:pPr>
        <w:pStyle w:val="4"/>
        <w:bidi w:val="0"/>
        <w:spacing w:line="240" w:lineRule="auto"/>
      </w:pPr>
      <w:r>
        <w:t>静态页面窗口</w:t>
      </w:r>
    </w:p>
    <w:p>
      <w:pPr>
        <w:spacing w:line="240" w:lineRule="auto"/>
        <w:rPr>
          <w:rFonts w:ascii="宋体" w:hAnsi="宋体" w:eastAsia="宋体" w:cs="宋体"/>
          <w:sz w:val="24"/>
          <w:szCs w:val="24"/>
        </w:rPr>
      </w:pP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只需关注FPS，理论FPS应该为0，否则，说明有冗余刷新，容易引起手机发热及耗电</w:t>
      </w:r>
      <w:r>
        <w:rPr>
          <w:rFonts w:ascii="宋体" w:hAnsi="宋体" w:eastAsia="宋体" w:cs="宋体"/>
          <w:sz w:val="24"/>
          <w:szCs w:val="24"/>
        </w:rPr>
        <w:br w:type="textWrapping"/>
      </w:r>
    </w:p>
    <w:p>
      <w:pPr>
        <w:pStyle w:val="4"/>
        <w:bidi w:val="0"/>
      </w:pPr>
      <w:r>
        <w:t>有滚动动画页面窗口</w:t>
      </w:r>
    </w:p>
    <w:p>
      <w:pPr>
        <w:spacing w:line="240" w:lineRule="auto"/>
        <w:rPr>
          <w:rFonts w:ascii="宋体" w:hAnsi="宋体" w:eastAsia="宋体" w:cs="宋体"/>
          <w:sz w:val="24"/>
          <w:szCs w:val="24"/>
        </w:rPr>
      </w:pPr>
      <w:r>
        <w:rPr>
          <w:rFonts w:ascii="宋体" w:hAnsi="宋体" w:eastAsia="宋体" w:cs="宋体"/>
          <w:sz w:val="24"/>
          <w:szCs w:val="24"/>
        </w:rPr>
        <w:br w:type="textWrapping"/>
      </w:r>
      <w:r>
        <w:rPr>
          <w:rFonts w:ascii="宋体" w:hAnsi="宋体" w:eastAsia="宋体" w:cs="宋体"/>
          <w:sz w:val="24"/>
          <w:szCs w:val="24"/>
        </w:rPr>
        <w:t>只需关注FPS，FPS处于合适值即可，无需高频刷新。</w:t>
      </w:r>
    </w:p>
    <w:p>
      <w:pPr>
        <w:pStyle w:val="4"/>
        <w:bidi w:val="0"/>
      </w:pPr>
      <w:r>
        <w:t>快速滑动页面窗口。</w:t>
      </w:r>
    </w:p>
    <w:p>
      <w:pPr>
        <w:spacing w:line="240" w:lineRule="auto"/>
        <w:rPr>
          <w:rFonts w:ascii="宋体" w:hAnsi="宋体" w:eastAsia="宋体" w:cs="宋体"/>
          <w:sz w:val="24"/>
          <w:szCs w:val="24"/>
        </w:rPr>
      </w:pPr>
      <w:r>
        <w:rPr>
          <w:rFonts w:ascii="宋体" w:hAnsi="宋体" w:eastAsia="宋体" w:cs="宋体"/>
          <w:sz w:val="24"/>
          <w:szCs w:val="24"/>
        </w:rPr>
        <w:br w:type="textWrapping"/>
      </w:r>
      <w:r>
        <w:rPr>
          <w:rFonts w:ascii="宋体" w:hAnsi="宋体" w:eastAsia="宋体" w:cs="宋体"/>
          <w:sz w:val="24"/>
          <w:szCs w:val="24"/>
        </w:rPr>
        <w:t>需要关注FPS和Jank。手机交互灵敏度就是来源于此，Android系统才出黄油计划Jank。一般滑动状态下，帧率越高越好，Jank越小越好。</w:t>
      </w:r>
    </w:p>
    <w:p>
      <w:pPr>
        <w:pStyle w:val="4"/>
        <w:bidi w:val="0"/>
        <w:spacing w:line="240" w:lineRule="auto"/>
      </w:pPr>
      <w:r>
        <w:t>播放视频页面窗口。</w:t>
      </w:r>
    </w:p>
    <w:p>
      <w:pPr>
        <w:spacing w:line="240" w:lineRule="auto"/>
        <w:rPr>
          <w:rFonts w:hint="default"/>
          <w:lang w:val="en-US" w:eastAsia="zh-CN"/>
        </w:rPr>
      </w:pPr>
      <w:r>
        <w:rPr>
          <w:rFonts w:ascii="宋体" w:hAnsi="宋体" w:eastAsia="宋体" w:cs="宋体"/>
          <w:sz w:val="24"/>
          <w:szCs w:val="24"/>
        </w:rPr>
        <w:t>需要关注FPS和Jank，视频卡顿直接影响用户。视频一般帧率18-24帧，Jank=0。比如微信播放视频、视频播放器等</w:t>
      </w:r>
    </w:p>
    <w:p>
      <w:pPr>
        <w:spacing w:before="0" w:after="0" w:line="240" w:lineRule="auto"/>
        <w:ind w:left="0" w:right="0" w:firstLine="0"/>
        <w:jc w:val="both"/>
        <w:rPr>
          <w:rFonts w:ascii="Calibri" w:hAnsi="Calibri" w:eastAsia="Calibri" w:cs="Calibri"/>
          <w:color w:val="auto"/>
          <w:spacing w:val="0"/>
          <w:position w:val="0"/>
          <w:sz w:val="21"/>
          <w:shd w:val="clear" w:fill="auto"/>
        </w:rPr>
      </w:pPr>
    </w:p>
    <w:sectPr>
      <w:pgSz w:w="11906" w:h="16838"/>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singleLevel"/>
    <w:tmpl w:val="9239341B"/>
    <w:lvl w:ilvl="0" w:tentative="0">
      <w:start w:val="1"/>
      <w:numFmt w:val="bullet"/>
      <w:lvlText w:val="•"/>
      <w:lvlJc w:val="left"/>
    </w:lvl>
  </w:abstractNum>
  <w:abstractNum w:abstractNumId="1">
    <w:nsid w:val="B5E306ED"/>
    <w:multiLevelType w:val="singleLevel"/>
    <w:tmpl w:val="B5E306ED"/>
    <w:lvl w:ilvl="0" w:tentative="0">
      <w:start w:val="1"/>
      <w:numFmt w:val="bullet"/>
      <w:lvlText w:val="•"/>
      <w:lvlJc w:val="left"/>
    </w:lvl>
  </w:abstractNum>
  <w:abstractNum w:abstractNumId="2">
    <w:nsid w:val="BF205925"/>
    <w:multiLevelType w:val="singleLevel"/>
    <w:tmpl w:val="BF205925"/>
    <w:lvl w:ilvl="0" w:tentative="0">
      <w:start w:val="1"/>
      <w:numFmt w:val="bullet"/>
      <w:lvlText w:val="•"/>
      <w:lvlJc w:val="left"/>
    </w:lvl>
  </w:abstractNum>
  <w:abstractNum w:abstractNumId="3">
    <w:nsid w:val="CF092B84"/>
    <w:multiLevelType w:val="singleLevel"/>
    <w:tmpl w:val="CF092B84"/>
    <w:lvl w:ilvl="0" w:tentative="0">
      <w:start w:val="1"/>
      <w:numFmt w:val="bullet"/>
      <w:lvlText w:val="•"/>
      <w:lvlJc w:val="left"/>
    </w:lvl>
  </w:abstractNum>
  <w:abstractNum w:abstractNumId="4">
    <w:nsid w:val="0053208E"/>
    <w:multiLevelType w:val="singleLevel"/>
    <w:tmpl w:val="0053208E"/>
    <w:lvl w:ilvl="0" w:tentative="0">
      <w:start w:val="1"/>
      <w:numFmt w:val="bullet"/>
      <w:lvlText w:val="•"/>
      <w:lvlJc w:val="left"/>
    </w:lvl>
  </w:abstractNum>
  <w:abstractNum w:abstractNumId="5">
    <w:nsid w:val="0248C179"/>
    <w:multiLevelType w:val="singleLevel"/>
    <w:tmpl w:val="0248C179"/>
    <w:lvl w:ilvl="0" w:tentative="0">
      <w:start w:val="1"/>
      <w:numFmt w:val="bullet"/>
      <w:lvlText w:val="•"/>
      <w:lvlJc w:val="left"/>
    </w:lvl>
  </w:abstractNum>
  <w:abstractNum w:abstractNumId="6">
    <w:nsid w:val="03D62ECE"/>
    <w:multiLevelType w:val="singleLevel"/>
    <w:tmpl w:val="03D62ECE"/>
    <w:lvl w:ilvl="0" w:tentative="0">
      <w:start w:val="1"/>
      <w:numFmt w:val="bullet"/>
      <w:lvlText w:val="•"/>
      <w:lvlJc w:val="left"/>
    </w:lvl>
  </w:abstractNum>
  <w:abstractNum w:abstractNumId="7">
    <w:nsid w:val="25B654F3"/>
    <w:multiLevelType w:val="singleLevel"/>
    <w:tmpl w:val="25B654F3"/>
    <w:lvl w:ilvl="0" w:tentative="0">
      <w:start w:val="1"/>
      <w:numFmt w:val="bullet"/>
      <w:lvlText w:val="•"/>
      <w:lvlJc w:val="left"/>
    </w:lvl>
  </w:abstractNum>
  <w:abstractNum w:abstractNumId="8">
    <w:nsid w:val="2A8F537B"/>
    <w:multiLevelType w:val="singleLevel"/>
    <w:tmpl w:val="2A8F537B"/>
    <w:lvl w:ilvl="0" w:tentative="0">
      <w:start w:val="1"/>
      <w:numFmt w:val="bullet"/>
      <w:lvlText w:val="•"/>
      <w:lvlJc w:val="left"/>
    </w:lvl>
  </w:abstractNum>
  <w:abstractNum w:abstractNumId="9">
    <w:nsid w:val="59ADCABA"/>
    <w:multiLevelType w:val="singleLevel"/>
    <w:tmpl w:val="59ADCABA"/>
    <w:lvl w:ilvl="0" w:tentative="0">
      <w:start w:val="1"/>
      <w:numFmt w:val="bullet"/>
      <w:lvlText w:val="•"/>
      <w:lvlJc w:val="left"/>
    </w:lvl>
  </w:abstractNum>
  <w:abstractNum w:abstractNumId="10">
    <w:nsid w:val="5A241D34"/>
    <w:multiLevelType w:val="singleLevel"/>
    <w:tmpl w:val="5A241D34"/>
    <w:lvl w:ilvl="0" w:tentative="0">
      <w:start w:val="1"/>
      <w:numFmt w:val="bullet"/>
      <w:lvlText w:val="•"/>
      <w:lvlJc w:val="left"/>
    </w:lvl>
  </w:abstractNum>
  <w:abstractNum w:abstractNumId="11">
    <w:nsid w:val="72183CF9"/>
    <w:multiLevelType w:val="singleLevel"/>
    <w:tmpl w:val="72183CF9"/>
    <w:lvl w:ilvl="0" w:tentative="0">
      <w:start w:val="1"/>
      <w:numFmt w:val="bullet"/>
      <w:lvlText w:val="•"/>
      <w:lvlJc w:val="left"/>
    </w:lvl>
  </w:abstractNum>
  <w:num w:numId="1">
    <w:abstractNumId w:val="4"/>
  </w:num>
  <w:num w:numId="2">
    <w:abstractNumId w:val="3"/>
  </w:num>
  <w:num w:numId="3">
    <w:abstractNumId w:val="9"/>
  </w:num>
  <w:num w:numId="4">
    <w:abstractNumId w:val="2"/>
  </w:num>
  <w:num w:numId="5">
    <w:abstractNumId w:val="1"/>
  </w:num>
  <w:num w:numId="6">
    <w:abstractNumId w:val="6"/>
  </w:num>
  <w:num w:numId="7">
    <w:abstractNumId w:val="7"/>
  </w:num>
  <w:num w:numId="8">
    <w:abstractNumId w:val="11"/>
  </w:num>
  <w:num w:numId="9">
    <w:abstractNumId w:val="5"/>
  </w:num>
  <w:num w:numId="10">
    <w:abstractNumId w:val="0"/>
  </w:num>
  <w:num w:numId="11">
    <w:abstractNumId w:val="8"/>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NotDisplayPageBoundaries w:val="1"/>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47CB03BF"/>
    <w:rsid w:val="5E6D31F2"/>
    <w:rsid w:val="6ECC600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sz w:val="21"/>
      <w:szCs w:val="22"/>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3.bin"/><Relationship Id="rId73" Type="http://schemas.openxmlformats.org/officeDocument/2006/relationships/fontTable" Target="fontTable.xml"/><Relationship Id="rId72" Type="http://schemas.openxmlformats.org/officeDocument/2006/relationships/numbering" Target="numbering.xml"/><Relationship Id="rId71" Type="http://schemas.openxmlformats.org/officeDocument/2006/relationships/customXml" Target="../customXml/item1.xml"/><Relationship Id="rId70" Type="http://schemas.openxmlformats.org/officeDocument/2006/relationships/image" Target="media/image34.png"/><Relationship Id="rId7" Type="http://schemas.openxmlformats.org/officeDocument/2006/relationships/image" Target="media/image2.wmf"/><Relationship Id="rId69" Type="http://schemas.openxmlformats.org/officeDocument/2006/relationships/image" Target="media/image33.wmf"/><Relationship Id="rId68" Type="http://schemas.openxmlformats.org/officeDocument/2006/relationships/oleObject" Target="embeddings/oleObject33.bin"/><Relationship Id="rId67" Type="http://schemas.openxmlformats.org/officeDocument/2006/relationships/image" Target="media/image32.wmf"/><Relationship Id="rId66" Type="http://schemas.openxmlformats.org/officeDocument/2006/relationships/oleObject" Target="embeddings/oleObject32.bin"/><Relationship Id="rId65" Type="http://schemas.openxmlformats.org/officeDocument/2006/relationships/image" Target="media/image31.wmf"/><Relationship Id="rId64" Type="http://schemas.openxmlformats.org/officeDocument/2006/relationships/oleObject" Target="embeddings/oleObject31.bin"/><Relationship Id="rId63" Type="http://schemas.openxmlformats.org/officeDocument/2006/relationships/image" Target="media/image30.wmf"/><Relationship Id="rId62" Type="http://schemas.openxmlformats.org/officeDocument/2006/relationships/oleObject" Target="embeddings/oleObject30.bin"/><Relationship Id="rId61" Type="http://schemas.openxmlformats.org/officeDocument/2006/relationships/image" Target="media/image29.wmf"/><Relationship Id="rId60" Type="http://schemas.openxmlformats.org/officeDocument/2006/relationships/oleObject" Target="embeddings/oleObject29.bin"/><Relationship Id="rId6" Type="http://schemas.openxmlformats.org/officeDocument/2006/relationships/oleObject" Target="embeddings/oleObject2.bin"/><Relationship Id="rId59" Type="http://schemas.openxmlformats.org/officeDocument/2006/relationships/image" Target="media/image28.wmf"/><Relationship Id="rId58" Type="http://schemas.openxmlformats.org/officeDocument/2006/relationships/oleObject" Target="embeddings/oleObject28.bin"/><Relationship Id="rId57" Type="http://schemas.openxmlformats.org/officeDocument/2006/relationships/image" Target="media/image27.wmf"/><Relationship Id="rId56" Type="http://schemas.openxmlformats.org/officeDocument/2006/relationships/oleObject" Target="embeddings/oleObject27.bin"/><Relationship Id="rId55" Type="http://schemas.openxmlformats.org/officeDocument/2006/relationships/image" Target="media/image26.wmf"/><Relationship Id="rId54" Type="http://schemas.openxmlformats.org/officeDocument/2006/relationships/oleObject" Target="embeddings/oleObject26.bin"/><Relationship Id="rId53" Type="http://schemas.openxmlformats.org/officeDocument/2006/relationships/image" Target="media/image25.wmf"/><Relationship Id="rId52" Type="http://schemas.openxmlformats.org/officeDocument/2006/relationships/oleObject" Target="embeddings/oleObject25.bin"/><Relationship Id="rId51" Type="http://schemas.openxmlformats.org/officeDocument/2006/relationships/image" Target="media/image24.wmf"/><Relationship Id="rId50" Type="http://schemas.openxmlformats.org/officeDocument/2006/relationships/oleObject" Target="embeddings/oleObject24.bin"/><Relationship Id="rId5" Type="http://schemas.openxmlformats.org/officeDocument/2006/relationships/image" Target="media/image1.wmf"/><Relationship Id="rId49" Type="http://schemas.openxmlformats.org/officeDocument/2006/relationships/image" Target="media/image23.wmf"/><Relationship Id="rId48" Type="http://schemas.openxmlformats.org/officeDocument/2006/relationships/oleObject" Target="embeddings/oleObject23.bin"/><Relationship Id="rId47" Type="http://schemas.openxmlformats.org/officeDocument/2006/relationships/image" Target="media/image22.wmf"/><Relationship Id="rId46" Type="http://schemas.openxmlformats.org/officeDocument/2006/relationships/oleObject" Target="embeddings/oleObject22.bin"/><Relationship Id="rId45" Type="http://schemas.openxmlformats.org/officeDocument/2006/relationships/image" Target="media/image21.wmf"/><Relationship Id="rId44" Type="http://schemas.openxmlformats.org/officeDocument/2006/relationships/oleObject" Target="embeddings/oleObject21.bin"/><Relationship Id="rId43" Type="http://schemas.openxmlformats.org/officeDocument/2006/relationships/image" Target="media/image20.wmf"/><Relationship Id="rId42" Type="http://schemas.openxmlformats.org/officeDocument/2006/relationships/oleObject" Target="embeddings/oleObject20.bin"/><Relationship Id="rId41" Type="http://schemas.openxmlformats.org/officeDocument/2006/relationships/image" Target="media/image19.wmf"/><Relationship Id="rId40" Type="http://schemas.openxmlformats.org/officeDocument/2006/relationships/oleObject" Target="embeddings/oleObject19.bin"/><Relationship Id="rId4" Type="http://schemas.openxmlformats.org/officeDocument/2006/relationships/oleObject" Target="embeddings/oleObject1.bin"/><Relationship Id="rId39" Type="http://schemas.openxmlformats.org/officeDocument/2006/relationships/image" Target="media/image18.wmf"/><Relationship Id="rId38" Type="http://schemas.openxmlformats.org/officeDocument/2006/relationships/oleObject" Target="embeddings/oleObject18.bin"/><Relationship Id="rId37" Type="http://schemas.openxmlformats.org/officeDocument/2006/relationships/image" Target="media/image17.wmf"/><Relationship Id="rId36" Type="http://schemas.openxmlformats.org/officeDocument/2006/relationships/oleObject" Target="embeddings/oleObject17.bin"/><Relationship Id="rId35" Type="http://schemas.openxmlformats.org/officeDocument/2006/relationships/image" Target="media/image16.wmf"/><Relationship Id="rId34" Type="http://schemas.openxmlformats.org/officeDocument/2006/relationships/oleObject" Target="embeddings/oleObject16.bin"/><Relationship Id="rId33" Type="http://schemas.openxmlformats.org/officeDocument/2006/relationships/image" Target="media/image15.wmf"/><Relationship Id="rId32" Type="http://schemas.openxmlformats.org/officeDocument/2006/relationships/oleObject" Target="embeddings/oleObject15.bin"/><Relationship Id="rId31" Type="http://schemas.openxmlformats.org/officeDocument/2006/relationships/image" Target="media/image14.wmf"/><Relationship Id="rId30" Type="http://schemas.openxmlformats.org/officeDocument/2006/relationships/oleObject" Target="embeddings/oleObject14.bin"/><Relationship Id="rId3" Type="http://schemas.openxmlformats.org/officeDocument/2006/relationships/theme" Target="theme/theme1.xml"/><Relationship Id="rId29" Type="http://schemas.openxmlformats.org/officeDocument/2006/relationships/image" Target="media/image13.wmf"/><Relationship Id="rId28" Type="http://schemas.openxmlformats.org/officeDocument/2006/relationships/oleObject" Target="embeddings/oleObject13.bin"/><Relationship Id="rId27" Type="http://schemas.openxmlformats.org/officeDocument/2006/relationships/image" Target="media/image12.wmf"/><Relationship Id="rId26" Type="http://schemas.openxmlformats.org/officeDocument/2006/relationships/oleObject" Target="embeddings/oleObject12.bin"/><Relationship Id="rId25" Type="http://schemas.openxmlformats.org/officeDocument/2006/relationships/image" Target="media/image11.wmf"/><Relationship Id="rId24" Type="http://schemas.openxmlformats.org/officeDocument/2006/relationships/oleObject" Target="embeddings/oleObject11.bin"/><Relationship Id="rId23" Type="http://schemas.openxmlformats.org/officeDocument/2006/relationships/image" Target="media/image10.wmf"/><Relationship Id="rId22" Type="http://schemas.openxmlformats.org/officeDocument/2006/relationships/oleObject" Target="embeddings/oleObject10.bin"/><Relationship Id="rId21" Type="http://schemas.openxmlformats.org/officeDocument/2006/relationships/image" Target="media/image9.wmf"/><Relationship Id="rId20" Type="http://schemas.openxmlformats.org/officeDocument/2006/relationships/oleObject" Target="embeddings/oleObject9.bin"/><Relationship Id="rId2" Type="http://schemas.openxmlformats.org/officeDocument/2006/relationships/settings" Target="settings.xml"/><Relationship Id="rId19" Type="http://schemas.openxmlformats.org/officeDocument/2006/relationships/image" Target="media/image8.wmf"/><Relationship Id="rId18" Type="http://schemas.openxmlformats.org/officeDocument/2006/relationships/oleObject" Target="embeddings/oleObject8.bin"/><Relationship Id="rId17" Type="http://schemas.openxmlformats.org/officeDocument/2006/relationships/image" Target="media/image7.wmf"/><Relationship Id="rId16" Type="http://schemas.openxmlformats.org/officeDocument/2006/relationships/oleObject" Target="embeddings/oleObject7.bin"/><Relationship Id="rId15" Type="http://schemas.openxmlformats.org/officeDocument/2006/relationships/image" Target="media/image6.wmf"/><Relationship Id="rId14" Type="http://schemas.openxmlformats.org/officeDocument/2006/relationships/oleObject" Target="embeddings/oleObject6.bin"/><Relationship Id="rId13" Type="http://schemas.openxmlformats.org/officeDocument/2006/relationships/image" Target="media/image5.wmf"/><Relationship Id="rId12" Type="http://schemas.openxmlformats.org/officeDocument/2006/relationships/oleObject" Target="embeddings/oleObject5.bin"/><Relationship Id="rId11" Type="http://schemas.openxmlformats.org/officeDocument/2006/relationships/image" Target="media/image4.w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Office_11.1.0.10328_F1E327BC-269C-435d-A152-05C5408002CA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2020-03-24T07:10:00Z</dcterms:created>
  <dc:creator>binglewei</dc:creator>
  <cp:lastModifiedBy>Bingo</cp:lastModifiedBy>
  <dcterms:modified xsi:type="dcterms:W3CDTF">2021-02-01T09:46:09Z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2052-11.1.0.10328</vt:lpwstr>
  </property>
  <property fmtid="{D5CDD505-2E9C-101B-9397-08002B2CF9AE}" pid="3" name="ICV">
    <vt:lpwstr>049FE7204A5D4855AAAB11673E545FB7</vt:lpwstr>
  </property>
</Properties>
</file>